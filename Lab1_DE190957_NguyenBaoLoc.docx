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bookmarkStart w:id="0" w:name="_Toc4265"/>
      <w:r>
        <w:rPr>
          <w:rFonts w:hint="default" w:ascii="Times New Roman" w:hAnsi="Times New Roman" w:cs="Times New Roman"/>
          <w:rtl w:val="0"/>
        </w:rPr>
        <w:t>BÁO CÁO LAB 1: TESTING FUNDAMENTALS THROUGH EFFECTIVE PROMPTS</w:t>
      </w:r>
      <w:bookmarkEnd w:id="0"/>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1" w:name="_Toc3195"/>
      <w:r>
        <w:rPr>
          <w:rFonts w:hint="default" w:ascii="Times New Roman" w:hAnsi="Times New Roman" w:cs="Times New Roman"/>
          <w:rtl w:val="0"/>
        </w:rPr>
        <w:t>THÔNG TIN TÁC GIẢ</w:t>
      </w:r>
      <w:bookmarkEnd w:id="1"/>
    </w:p>
    <w:p w14:paraId="0000000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Họ và tên:</w:t>
      </w:r>
      <w:r>
        <w:rPr>
          <w:rFonts w:hint="default" w:ascii="Times New Roman" w:hAnsi="Times New Roman" w:cs="Times New Roman"/>
          <w:b/>
          <w:bCs/>
          <w:rtl w:val="0"/>
          <w:lang w:val="vi-VN"/>
        </w:rPr>
        <w:t xml:space="preserve"> Nguyễn Bảo Lộc</w:t>
      </w:r>
    </w:p>
    <w:p w14:paraId="0000000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Mã sinh viên:</w:t>
      </w:r>
      <w:r>
        <w:rPr>
          <w:rFonts w:hint="default" w:ascii="Times New Roman" w:hAnsi="Times New Roman" w:cs="Times New Roman"/>
          <w:rtl w:val="0"/>
        </w:rPr>
        <w:t xml:space="preserve"> </w:t>
      </w:r>
      <w:r>
        <w:rPr>
          <w:rFonts w:hint="default" w:ascii="Times New Roman" w:hAnsi="Times New Roman" w:cs="Times New Roman"/>
          <w:rtl w:val="0"/>
          <w:lang w:val="vi-VN"/>
        </w:rPr>
        <w:t>DE190957</w:t>
      </w:r>
    </w:p>
    <w:p w14:paraId="0000000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Lớp:</w:t>
      </w:r>
      <w:r>
        <w:rPr>
          <w:rFonts w:hint="default" w:ascii="Times New Roman" w:hAnsi="Times New Roman" w:cs="Times New Roman"/>
          <w:b/>
          <w:bCs/>
          <w:rtl w:val="0"/>
          <w:lang w:val="vi-VN"/>
        </w:rPr>
        <w:t>SE20A07</w:t>
      </w:r>
    </w:p>
    <w:p w14:paraId="0000000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Ngày nộp:</w:t>
      </w:r>
      <w:r>
        <w:rPr>
          <w:rFonts w:hint="default" w:ascii="Times New Roman" w:hAnsi="Times New Roman" w:cs="Times New Roman"/>
          <w:b/>
          <w:bCs/>
          <w:rtl w:val="0"/>
          <w:lang w:val="vi-VN"/>
        </w:rPr>
        <w:t>24/05/2025</w:t>
      </w:r>
    </w:p>
    <w:p w14:paraId="00000007">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Công cụ AI sử dụng:</w:t>
      </w:r>
      <w:r>
        <w:rPr>
          <w:rFonts w:hint="default" w:ascii="Times New Roman" w:hAnsi="Times New Roman" w:cs="Times New Roman"/>
          <w:rtl w:val="0"/>
        </w:rPr>
        <w:t xml:space="preserve"> Gemini </w:t>
      </w:r>
      <w:r>
        <w:rPr>
          <w:rFonts w:hint="default" w:ascii="Times New Roman" w:hAnsi="Times New Roman" w:cs="Times New Roman"/>
          <w:rtl w:val="0"/>
          <w:lang w:val="vi-VN"/>
        </w:rPr>
        <w:t xml:space="preserve">và Chatgpt </w:t>
      </w:r>
    </w:p>
    <w:p w14:paraId="00000008">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Link Github:</w:t>
      </w:r>
      <w:r>
        <w:rPr>
          <w:rFonts w:hint="default" w:ascii="Times New Roman" w:hAnsi="Times New Roman" w:cs="Times New Roman"/>
          <w:b/>
          <w:bCs/>
          <w:rtl w:val="0"/>
          <w:lang w:val="vi-VN"/>
        </w:rPr>
        <w:t xml:space="preserve"> </w:t>
      </w:r>
      <w:r>
        <w:rPr>
          <w:rFonts w:hint="default" w:ascii="Times New Roman" w:hAnsi="Times New Roman" w:cs="Times New Roman"/>
          <w:b/>
          <w:bCs/>
          <w:rtl w:val="0"/>
        </w:rPr>
        <w:t>https://github.com/loocc0405-wq/SWT_kiem_thu_phan_mem</w:t>
      </w:r>
    </w:p>
    <w:p w14:paraId="00000009">
      <w:pPr>
        <w:pStyle w:val="3"/>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bookmarkStart w:id="2" w:name="_Toc10275"/>
      <w:r>
        <w:rPr>
          <w:rFonts w:hint="default" w:ascii="Times New Roman" w:hAnsi="Times New Roman" w:cs="Times New Roman"/>
          <w:rtl w:val="0"/>
        </w:rPr>
        <w:t>MỤC LỤC</w:t>
      </w:r>
      <w:bookmarkEnd w:id="2"/>
      <w:bookmarkStart w:id="25" w:name="_GoBack"/>
      <w:bookmarkEnd w:id="25"/>
    </w:p>
    <w:p w14:paraId="43896947">
      <w:pPr>
        <w:pStyle w:val="13"/>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_Toc4265 </w:instrText>
      </w:r>
      <w:r>
        <w:rPr>
          <w:rFonts w:hint="default" w:ascii="Times New Roman" w:hAnsi="Times New Roman" w:cs="Times New Roman"/>
        </w:rPr>
        <w:fldChar w:fldCharType="separate"/>
      </w:r>
      <w:r>
        <w:rPr>
          <w:rFonts w:hint="default" w:ascii="Times New Roman" w:hAnsi="Times New Roman" w:cs="Times New Roman"/>
          <w:rtl w:val="0"/>
        </w:rPr>
        <w:t>BÁO CÁO LAB 1: TESTING FUNDAMENTALS THROUGH EFFECTIVE PROMPTS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_Toc4265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0364AA1A">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_Toc3195 </w:instrText>
      </w:r>
      <w:r>
        <w:rPr>
          <w:rFonts w:hint="default" w:ascii="Times New Roman" w:hAnsi="Times New Roman" w:cs="Times New Roman"/>
        </w:rPr>
        <w:fldChar w:fldCharType="separate"/>
      </w:r>
      <w:r>
        <w:rPr>
          <w:rFonts w:hint="default" w:ascii="Times New Roman" w:hAnsi="Times New Roman" w:cs="Times New Roman"/>
          <w:rtl w:val="0"/>
        </w:rPr>
        <w:t>THÔNG TIN TÁC GIẢ</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12594F0A">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_Toc10275 </w:instrText>
      </w:r>
      <w:r>
        <w:rPr>
          <w:rFonts w:hint="default" w:ascii="Times New Roman" w:hAnsi="Times New Roman" w:cs="Times New Roman"/>
        </w:rPr>
        <w:fldChar w:fldCharType="separate"/>
      </w:r>
      <w:r>
        <w:rPr>
          <w:rFonts w:hint="default" w:ascii="Times New Roman" w:hAnsi="Times New Roman" w:cs="Times New Roman"/>
          <w:rtl w:val="0"/>
        </w:rPr>
        <w:t>MỤC LỤC</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_Toc10275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8C08FE1">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_Toc10818 </w:instrText>
      </w:r>
      <w:r>
        <w:rPr>
          <w:rFonts w:hint="default" w:ascii="Times New Roman" w:hAnsi="Times New Roman" w:cs="Times New Roman"/>
        </w:rPr>
        <w:fldChar w:fldCharType="separate"/>
      </w:r>
      <w:r>
        <w:rPr>
          <w:rFonts w:hint="default" w:ascii="Times New Roman" w:hAnsi="Times New Roman" w:cs="Times New Roman"/>
          <w:rtl w:val="0"/>
        </w:rPr>
        <w:t>Nhiệm vụ 1: Why is testing necessary?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_Toc10818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360D6069">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_Toc23888 </w:instrText>
      </w:r>
      <w:r>
        <w:rPr>
          <w:rFonts w:hint="default" w:ascii="Times New Roman" w:hAnsi="Times New Roman" w:cs="Times New Roman"/>
        </w:rPr>
        <w:fldChar w:fldCharType="separate"/>
      </w:r>
      <w:r>
        <w:rPr>
          <w:rFonts w:hint="default" w:ascii="Times New Roman" w:hAnsi="Times New Roman" w:cs="Times New Roman"/>
          <w:rtl w:val="0"/>
        </w:rPr>
        <w:t>1. Prompt đã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_Toc23888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1F5ADBE5">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_Toc11728 </w:instrText>
      </w:r>
      <w:r>
        <w:rPr>
          <w:rFonts w:hint="default" w:ascii="Times New Roman" w:hAnsi="Times New Roman" w:cs="Times New Roman"/>
        </w:rPr>
        <w:fldChar w:fldCharType="separate"/>
      </w:r>
      <w:r>
        <w:rPr>
          <w:rFonts w:hint="default" w:ascii="Times New Roman" w:hAnsi="Times New Roman" w:cs="Times New Roman"/>
          <w:rtl w:val="0"/>
        </w:rPr>
        <w:t>2. Câu trả lời của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_Toc11728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58E3266A">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_Toc32131 </w:instrText>
      </w:r>
      <w:r>
        <w:rPr>
          <w:rFonts w:hint="default" w:ascii="Times New Roman" w:hAnsi="Times New Roman" w:cs="Times New Roman"/>
        </w:rPr>
        <w:fldChar w:fldCharType="separate"/>
      </w:r>
      <w:r>
        <w:rPr>
          <w:rFonts w:hint="default" w:ascii="Times New Roman" w:hAnsi="Times New Roman" w:cs="Times New Roman"/>
          <w:rtl w:val="0"/>
        </w:rPr>
        <w:t>3. Nhận xét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_Toc32131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F6558D9">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_Toc4164 </w:instrText>
      </w:r>
      <w:r>
        <w:rPr>
          <w:rFonts w:hint="default" w:ascii="Times New Roman" w:hAnsi="Times New Roman" w:cs="Times New Roman"/>
        </w:rPr>
        <w:fldChar w:fldCharType="separate"/>
      </w:r>
      <w:r>
        <w:rPr>
          <w:rFonts w:hint="default" w:ascii="Times New Roman" w:hAnsi="Times New Roman" w:cs="Times New Roman"/>
          <w:rtl w:val="0"/>
        </w:rPr>
        <w:t>Nhiệm vụ 2: What is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_Toc4164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6ADAF41C">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_Toc16936 </w:instrText>
      </w:r>
      <w:r>
        <w:rPr>
          <w:rFonts w:hint="default" w:ascii="Times New Roman" w:hAnsi="Times New Roman" w:cs="Times New Roman"/>
        </w:rPr>
        <w:fldChar w:fldCharType="separate"/>
      </w:r>
      <w:r>
        <w:rPr>
          <w:rFonts w:hint="default" w:ascii="Times New Roman" w:hAnsi="Times New Roman" w:cs="Times New Roman"/>
          <w:rtl w:val="0"/>
        </w:rPr>
        <w:t>1. Các Prompt đã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_Toc16936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rPr>
        <w:fldChar w:fldCharType="end"/>
      </w:r>
    </w:p>
    <w:p w14:paraId="7195CE93">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_Toc24309 </w:instrText>
      </w:r>
      <w:r>
        <w:rPr>
          <w:rFonts w:hint="default" w:ascii="Times New Roman" w:hAnsi="Times New Roman" w:cs="Times New Roman"/>
        </w:rPr>
        <w:fldChar w:fldCharType="separate"/>
      </w:r>
      <w:r>
        <w:rPr>
          <w:rFonts w:hint="default" w:ascii="Times New Roman" w:hAnsi="Times New Roman" w:cs="Times New Roman"/>
          <w:rtl w:val="0"/>
        </w:rPr>
        <w:t>2. Câu trả lời của AI (dựa trên Prompt 2 Few-shot)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_Toc24309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511851C8">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_Toc24146 </w:instrText>
      </w:r>
      <w:r>
        <w:rPr>
          <w:rFonts w:hint="default" w:ascii="Times New Roman" w:hAnsi="Times New Roman" w:cs="Times New Roman"/>
        </w:rPr>
        <w:fldChar w:fldCharType="separate"/>
      </w:r>
      <w:r>
        <w:rPr>
          <w:rFonts w:hint="default" w:ascii="Times New Roman" w:hAnsi="Times New Roman" w:cs="Times New Roman"/>
          <w:rtl w:val="0"/>
        </w:rPr>
        <w:t>3. Nhận xét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_Toc24146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1F43CE05">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_Toc22367 </w:instrText>
      </w:r>
      <w:r>
        <w:rPr>
          <w:rFonts w:hint="default" w:ascii="Times New Roman" w:hAnsi="Times New Roman" w:cs="Times New Roman"/>
        </w:rPr>
        <w:fldChar w:fldCharType="separate"/>
      </w:r>
      <w:r>
        <w:rPr>
          <w:rFonts w:hint="default" w:ascii="Times New Roman" w:hAnsi="Times New Roman" w:cs="Times New Roman"/>
          <w:rtl w:val="0"/>
        </w:rPr>
        <w:t>Nhiệm vụ 3: 7 principles of software testing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_Toc22367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0BE4DB5A">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_Toc23928 </w:instrText>
      </w:r>
      <w:r>
        <w:rPr>
          <w:rFonts w:hint="default" w:ascii="Times New Roman" w:hAnsi="Times New Roman" w:cs="Times New Roman"/>
        </w:rPr>
        <w:fldChar w:fldCharType="separate"/>
      </w:r>
      <w:r>
        <w:rPr>
          <w:rFonts w:hint="default" w:ascii="Times New Roman" w:hAnsi="Times New Roman" w:cs="Times New Roman"/>
          <w:rtl w:val="0"/>
        </w:rPr>
        <w:t>1. Các Prompt đã sử dụng &amp; Câu trả lời của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_Toc23928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rPr>
        <w:fldChar w:fldCharType="end"/>
      </w:r>
    </w:p>
    <w:p w14:paraId="6942183E">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_Toc13154 </w:instrText>
      </w:r>
      <w:r>
        <w:rPr>
          <w:rFonts w:hint="default" w:ascii="Times New Roman" w:hAnsi="Times New Roman" w:cs="Times New Roman"/>
        </w:rPr>
        <w:fldChar w:fldCharType="separate"/>
      </w:r>
      <w:r>
        <w:rPr>
          <w:rFonts w:hint="default" w:ascii="Times New Roman" w:hAnsi="Times New Roman" w:cs="Times New Roman"/>
          <w:rtl w:val="0"/>
        </w:rPr>
        <w:t>2. Nhận xét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_Toc13154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6DF23FC5">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_Toc1332 </w:instrText>
      </w:r>
      <w:r>
        <w:rPr>
          <w:rFonts w:hint="default" w:ascii="Times New Roman" w:hAnsi="Times New Roman" w:cs="Times New Roman"/>
        </w:rPr>
        <w:fldChar w:fldCharType="separate"/>
      </w:r>
      <w:r>
        <w:rPr>
          <w:rFonts w:hint="default" w:ascii="Times New Roman" w:hAnsi="Times New Roman" w:cs="Times New Roman"/>
          <w:rtl w:val="0"/>
        </w:rPr>
        <w:t>Nhiệm vụ 4: Test activities &amp; roles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_Toc1332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44348D35">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_Toc12414 </w:instrText>
      </w:r>
      <w:r>
        <w:rPr>
          <w:rFonts w:hint="default" w:ascii="Times New Roman" w:hAnsi="Times New Roman" w:cs="Times New Roman"/>
        </w:rPr>
        <w:fldChar w:fldCharType="separate"/>
      </w:r>
      <w:r>
        <w:rPr>
          <w:rFonts w:hint="default" w:ascii="Times New Roman" w:hAnsi="Times New Roman" w:cs="Times New Roman"/>
          <w:rtl w:val="0"/>
        </w:rPr>
        <w:t>1. Prompt đã sử dụng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_Toc12414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fldChar w:fldCharType="end"/>
      </w:r>
    </w:p>
    <w:p w14:paraId="29BF54C9">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_Toc14865 </w:instrText>
      </w:r>
      <w:r>
        <w:rPr>
          <w:rFonts w:hint="default" w:ascii="Times New Roman" w:hAnsi="Times New Roman" w:cs="Times New Roman"/>
        </w:rPr>
        <w:fldChar w:fldCharType="separate"/>
      </w:r>
      <w:r>
        <w:rPr>
          <w:rFonts w:hint="default" w:ascii="Times New Roman" w:hAnsi="Times New Roman" w:cs="Times New Roman"/>
          <w:rtl w:val="0"/>
        </w:rPr>
        <w:t>2. Câu trả lời của AI</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_Toc14865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0538416E">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_Toc29172 </w:instrText>
      </w:r>
      <w:r>
        <w:rPr>
          <w:rFonts w:hint="default" w:ascii="Times New Roman" w:hAnsi="Times New Roman" w:cs="Times New Roman"/>
        </w:rPr>
        <w:fldChar w:fldCharType="separate"/>
      </w:r>
      <w:r>
        <w:rPr>
          <w:rFonts w:hint="default" w:ascii="Times New Roman" w:hAnsi="Times New Roman" w:cs="Times New Roman"/>
          <w:rtl w:val="0"/>
        </w:rPr>
        <w:t>3. Nhận xét cá nhân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_Toc29172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3E916D40">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_Toc10149 </w:instrText>
      </w:r>
      <w:r>
        <w:rPr>
          <w:rFonts w:hint="default" w:ascii="Times New Roman" w:hAnsi="Times New Roman" w:cs="Times New Roman"/>
        </w:rPr>
        <w:fldChar w:fldCharType="separate"/>
      </w:r>
      <w:r>
        <w:rPr>
          <w:rFonts w:hint="default" w:ascii="Times New Roman" w:hAnsi="Times New Roman" w:cs="Times New Roman"/>
          <w:rtl w:val="0"/>
        </w:rPr>
        <w:t>Nhiệm vụ 5: Essential skills của tester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_Toc10149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5572DAE2">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_Toc7414 </w:instrText>
      </w:r>
      <w:r>
        <w:rPr>
          <w:rFonts w:hint="default" w:ascii="Times New Roman" w:hAnsi="Times New Roman" w:cs="Times New Roman"/>
        </w:rPr>
        <w:fldChar w:fldCharType="separate"/>
      </w:r>
      <w:r>
        <w:rPr>
          <w:rFonts w:hint="default" w:ascii="Times New Roman" w:hAnsi="Times New Roman" w:cs="Times New Roman"/>
          <w:rtl w:val="0"/>
        </w:rPr>
        <w:t>1. Lần chạy Prompt thứ 1 (Chưa tối ưu)</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_Toc7414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2A7B7040">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_Toc11908 </w:instrText>
      </w:r>
      <w:r>
        <w:rPr>
          <w:rFonts w:hint="default" w:ascii="Times New Roman" w:hAnsi="Times New Roman" w:cs="Times New Roman"/>
        </w:rPr>
        <w:fldChar w:fldCharType="separate"/>
      </w:r>
      <w:r>
        <w:rPr>
          <w:rFonts w:hint="default" w:ascii="Times New Roman" w:hAnsi="Times New Roman" w:cs="Times New Roman"/>
          <w:rtl w:val="0"/>
        </w:rPr>
        <w:t>2. Lần chạy Prompt thứ 2 (Đã tối ưu theo R-C-T-F-E)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_Toc11908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rPr>
        <w:fldChar w:fldCharType="end"/>
      </w:r>
    </w:p>
    <w:p w14:paraId="4B2B4B62">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_Toc18250 </w:instrText>
      </w:r>
      <w:r>
        <w:rPr>
          <w:rFonts w:hint="default" w:ascii="Times New Roman" w:hAnsi="Times New Roman" w:cs="Times New Roman"/>
        </w:rPr>
        <w:fldChar w:fldCharType="separate"/>
      </w:r>
      <w:r>
        <w:rPr>
          <w:rFonts w:hint="default" w:ascii="Times New Roman" w:hAnsi="Times New Roman" w:cs="Times New Roman"/>
          <w:rtl w:val="0"/>
        </w:rPr>
        <w:t>3. Câu trả lời của AI (Sau khi tinh chỉnh)</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_Toc18250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85C99EF">
      <w:pPr>
        <w:pStyle w:val="15"/>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_Toc28373 </w:instrText>
      </w:r>
      <w:r>
        <w:rPr>
          <w:rFonts w:hint="default" w:ascii="Times New Roman" w:hAnsi="Times New Roman" w:cs="Times New Roman"/>
        </w:rPr>
        <w:fldChar w:fldCharType="separate"/>
      </w:r>
      <w:r>
        <w:rPr>
          <w:rFonts w:hint="default" w:ascii="Times New Roman" w:hAnsi="Times New Roman" w:cs="Times New Roman"/>
          <w:rtl w:val="0"/>
        </w:rPr>
        <w:t>4. Tổng kết kỹ năng (100-150 từ)</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_Toc28373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0AE1CB61">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_Toc21516 </w:instrText>
      </w:r>
      <w:r>
        <w:rPr>
          <w:rFonts w:hint="default" w:ascii="Times New Roman" w:hAnsi="Times New Roman" w:cs="Times New Roman"/>
        </w:rPr>
        <w:fldChar w:fldCharType="separate"/>
      </w:r>
      <w:r>
        <w:rPr>
          <w:rFonts w:hint="default" w:ascii="Times New Roman" w:hAnsi="Times New Roman" w:cs="Times New Roman"/>
          <w:rtl w:val="0"/>
        </w:rPr>
        <w:t>PHẦN KẾT LUẬN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_Toc21516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rPr>
        <w:fldChar w:fldCharType="end"/>
      </w:r>
    </w:p>
    <w:p w14:paraId="28497AE8">
      <w:pPr>
        <w:pStyle w:val="14"/>
        <w:tabs>
          <w:tab w:val="right" w:leader="dot" w:pos="9360"/>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_Toc15506 </w:instrText>
      </w:r>
      <w:r>
        <w:rPr>
          <w:rFonts w:hint="default" w:ascii="Times New Roman" w:hAnsi="Times New Roman" w:cs="Times New Roman"/>
        </w:rPr>
        <w:fldChar w:fldCharType="separate"/>
      </w:r>
      <w:r>
        <w:rPr>
          <w:rFonts w:hint="default" w:ascii="Times New Roman" w:hAnsi="Times New Roman" w:cs="Times New Roman"/>
          <w:rtl w:val="0"/>
        </w:rPr>
        <w:t>TÀI LIỆU THAM KHẢO</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_Toc15506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0000001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Pr>
        <w:fldChar w:fldCharType="end"/>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25"/>
        <w:rPr>
          <w:rFonts w:hint="default" w:ascii="Times New Roman" w:hAnsi="Times New Roman" w:cs="Times New Roman"/>
        </w:rPr>
      </w:pPr>
    </w:p>
    <w:p w14:paraId="00000013">
      <w:pPr>
        <w:pStyle w:val="3"/>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cs="Times New Roman"/>
        </w:rPr>
      </w:pPr>
      <w:bookmarkStart w:id="3" w:name="_Toc10818"/>
      <w:r>
        <w:rPr>
          <w:rFonts w:hint="default" w:ascii="Times New Roman" w:hAnsi="Times New Roman" w:cs="Times New Roman"/>
          <w:rtl w:val="0"/>
        </w:rPr>
        <w:t>Nhiệm vụ 1: Why is testing necessary?</w:t>
      </w:r>
      <w:bookmarkEnd w:id="3"/>
    </w:p>
    <w:p w14:paraId="00000014">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4" w:name="_Toc23888"/>
      <w:r>
        <w:rPr>
          <w:rFonts w:hint="default" w:ascii="Times New Roman" w:hAnsi="Times New Roman" w:cs="Times New Roman"/>
          <w:rtl w:val="0"/>
        </w:rPr>
        <w:t>1. Prompt đã sử dụng</w:t>
      </w:r>
      <w:bookmarkEnd w:id="4"/>
    </w:p>
    <w:p w14:paraId="00000015">
      <w:pPr>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eastAsia="Courier" w:cs="Times New Roman"/>
        </w:rPr>
      </w:pPr>
      <w:r>
        <w:rPr>
          <w:rFonts w:hint="default" w:ascii="Times New Roman" w:hAnsi="Times New Roman" w:eastAsia="Courier" w:cs="Times New Roman"/>
          <w:rtl w:val="0"/>
        </w:rPr>
        <w:t>Role: Bạn là một chuyên gia kiểm thử phần mềm có chứng chỉ ISTQB Foundation.</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Context: Tôi đang là sinh viên học môn Software Testing và cần hiểu rõ các khái niệm cơ bản để làm báo cáo Lab.</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Task: Hãy giúp tôi phân biệt rõ 4 khái niệm: Error, Defect, Failure, và Root cause. Sau đó, giải thích ngắn gọn về chi phí của việc kiểm thử trễ (Cost of Defect).</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Format: Trình bày dưới dạng danh sách, mỗi khái niệm gồm Định nghĩa và 1 Ví dụ thực tế liên quan đến tính năng đăng nhập. Phần chi phí kiểm thử trễ viết thành 1 đoạn văn ngắn.</w:t>
      </w:r>
    </w:p>
    <w:p w14:paraId="00000016">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5" w:name="_Toc11728"/>
      <w:r>
        <w:rPr>
          <w:rFonts w:hint="default" w:ascii="Times New Roman" w:hAnsi="Times New Roman" w:cs="Times New Roman"/>
          <w:rtl w:val="0"/>
        </w:rPr>
        <w:t>2. Câu trả lời của AI</w:t>
      </w:r>
      <w:bookmarkEnd w:id="5"/>
    </w:p>
    <w:p w14:paraId="00000017">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Error (Lỗi do con người):</w:t>
      </w:r>
    </w:p>
    <w:p w14:paraId="00000018">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Định nghĩa:</w:t>
      </w:r>
      <w:r>
        <w:rPr>
          <w:rFonts w:hint="default" w:ascii="Times New Roman" w:hAnsi="Times New Roman" w:cs="Times New Roman"/>
          <w:rtl w:val="0"/>
        </w:rPr>
        <w:t xml:space="preserve"> Là một hành động sai lầm của con người tạo ra kết quả không chính xác.</w:t>
      </w:r>
    </w:p>
    <w:p w14:paraId="00000019">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Ví dụ:</w:t>
      </w:r>
      <w:r>
        <w:rPr>
          <w:rFonts w:hint="default" w:ascii="Times New Roman" w:hAnsi="Times New Roman" w:cs="Times New Roman"/>
          <w:rtl w:val="0"/>
        </w:rPr>
        <w:t xml:space="preserve"> Lập trình viên gõ sai cú pháp hoặc hiểu sai yêu cầu về độ dài mật khẩu của chức năng đăng nhập.</w:t>
      </w:r>
    </w:p>
    <w:p w14:paraId="0000001A">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Defect/Bug (Khiếm khuyết):</w:t>
      </w:r>
    </w:p>
    <w:p w14:paraId="0000001B">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Định nghĩa:</w:t>
      </w:r>
      <w:r>
        <w:rPr>
          <w:rFonts w:hint="default" w:ascii="Times New Roman" w:hAnsi="Times New Roman" w:cs="Times New Roman"/>
          <w:rtl w:val="0"/>
        </w:rPr>
        <w:t xml:space="preserve"> Sự thiếu sót trong code hoặc tài liệu có thể khiến hệ thống không thực hiện đúng chức năng. Defect là kết quả của Error.</w:t>
      </w:r>
    </w:p>
    <w:p w14:paraId="0000001C">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Ví dụ:</w:t>
      </w:r>
      <w:r>
        <w:rPr>
          <w:rFonts w:hint="default" w:ascii="Times New Roman" w:hAnsi="Times New Roman" w:cs="Times New Roman"/>
          <w:rtl w:val="0"/>
        </w:rPr>
        <w:t xml:space="preserve"> Đoạn code kiểm tra độ dài mật khẩu bị thiếu dòng điều kiện (nhỏ hơn 8 ký tự).</w:t>
      </w:r>
    </w:p>
    <w:p w14:paraId="0000001D">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Failure (Sự cố/Thất bại):</w:t>
      </w:r>
    </w:p>
    <w:p w14:paraId="0000001E">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Định nghĩa:</w:t>
      </w:r>
      <w:r>
        <w:rPr>
          <w:rFonts w:hint="default" w:ascii="Times New Roman" w:hAnsi="Times New Roman" w:cs="Times New Roman"/>
          <w:rtl w:val="0"/>
        </w:rPr>
        <w:t xml:space="preserve"> Là sự sai lệch của phần mềm so với kết quả mong đợi khi phần mềm được thực thi. Failure xảy ra khi Defect bị kích hoạt.</w:t>
      </w:r>
    </w:p>
    <w:p w14:paraId="0000001F">
      <w:pPr>
        <w:numPr>
          <w:ilvl w:val="1"/>
          <w:numId w:val="5"/>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Ví dụ:</w:t>
      </w:r>
      <w:r>
        <w:rPr>
          <w:rFonts w:hint="default" w:ascii="Times New Roman" w:hAnsi="Times New Roman" w:cs="Times New Roman"/>
          <w:rtl w:val="0"/>
        </w:rPr>
        <w:t xml:space="preserve"> Người dùng nhập mật khẩu 3 ký tự nhưng hệ thống vẫn cho phép đăng nhập thành công.</w:t>
      </w:r>
    </w:p>
    <w:p w14:paraId="0000002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Root cause (Nguyên nhân gốc rễ):</w:t>
      </w:r>
    </w:p>
    <w:p w14:paraId="00000021">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Định nghĩa:</w:t>
      </w:r>
      <w:r>
        <w:rPr>
          <w:rFonts w:hint="default" w:ascii="Times New Roman" w:hAnsi="Times New Roman" w:cs="Times New Roman"/>
          <w:rtl w:val="0"/>
        </w:rPr>
        <w:t xml:space="preserve"> Là lý do sâu xa dẫn đến việc con người mắc phải Error. Việc phân tích Root Cause giúp ngăn ngừa lỗi lặp lại.</w:t>
      </w:r>
    </w:p>
    <w:p w14:paraId="00000022">
      <w:pPr>
        <w:numPr>
          <w:ilvl w:val="1"/>
          <w:numId w:val="6"/>
        </w:numPr>
        <w:pBdr>
          <w:top w:val="none" w:color="auto" w:sz="0" w:space="0"/>
          <w:left w:val="none" w:color="auto" w:sz="0" w:space="0"/>
          <w:bottom w:val="none" w:color="auto" w:sz="0" w:space="0"/>
          <w:right w:val="none" w:color="auto" w:sz="0" w:space="0"/>
          <w:between w:val="none" w:color="auto" w:sz="0" w:space="0"/>
        </w:pBdr>
        <w:shd w:val="clear" w:fill="auto"/>
        <w:ind w:left="1200" w:hanging="360"/>
        <w:rPr>
          <w:rFonts w:hint="default" w:ascii="Times New Roman" w:hAnsi="Times New Roman" w:cs="Times New Roman"/>
        </w:rPr>
      </w:pPr>
      <w:r>
        <w:rPr>
          <w:rFonts w:hint="default" w:ascii="Times New Roman" w:hAnsi="Times New Roman" w:cs="Times New Roman"/>
          <w:i/>
          <w:iCs/>
          <w:rtl w:val="0"/>
        </w:rPr>
        <w:t>Ví dụ:</w:t>
      </w:r>
      <w:r>
        <w:rPr>
          <w:rFonts w:hint="default" w:ascii="Times New Roman" w:hAnsi="Times New Roman" w:cs="Times New Roman"/>
          <w:rtl w:val="0"/>
        </w:rPr>
        <w:t xml:space="preserve"> Do tài liệu yêu cầu (BRD) viết không rõ ràng về quy tắc tạo mật khẩu, dẫn đến lập trình viên hiểu sai.</w:t>
      </w:r>
    </w:p>
    <w:p w14:paraId="00000023">
      <w:pPr>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cs="Times New Roman"/>
        </w:rPr>
      </w:pPr>
      <w:r>
        <w:rPr>
          <w:rFonts w:hint="default" w:ascii="Times New Roman" w:hAnsi="Times New Roman" w:cs="Times New Roman"/>
          <w:b/>
          <w:bCs/>
          <w:rtl w:val="0"/>
        </w:rPr>
        <w:t>Chi phí của việc kiểm thử trễ:</w:t>
      </w:r>
      <w:r>
        <w:rPr>
          <w:rFonts w:hint="default" w:ascii="Times New Roman" w:hAnsi="Times New Roman" w:cs="Times New Roman"/>
          <w:rtl w:val="0"/>
        </w:rPr>
        <w:t xml:space="preserve"> Theo nguyên lý kiểm thử, chi phí để sửa một khiếm khuyết sẽ tăng theo cấp số nhân nếu phát hiện càng muộn trong vòng đời phát triển phần mềm (SDLC). Nếu lỗi được phát hiện ở giai đoạn lấy yêu cầu, chi phí sửa chữa là rất nhỏ. Nhưng nếu để lỗi lọt ra môi trường thực tế (Production), tổ chức không chỉ mất tiền để vá lỗi mà còn thiệt hại về uy tín, bồi thường khách hàng và thời gian downtime của hệ thống.</w:t>
      </w:r>
    </w:p>
    <w:p w14:paraId="00000024">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6" w:name="_Toc32131"/>
      <w:r>
        <w:rPr>
          <w:rFonts w:hint="default" w:ascii="Times New Roman" w:hAnsi="Times New Roman" w:cs="Times New Roman"/>
          <w:rtl w:val="0"/>
        </w:rPr>
        <w:t>3. Nhận xét cá nhân</w:t>
      </w:r>
      <w:bookmarkEnd w:id="6"/>
    </w:p>
    <w:p w14:paraId="0000002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 xml:space="preserve">Câu trả lời của AI </w:t>
      </w:r>
      <w:r>
        <w:rPr>
          <w:rFonts w:hint="default" w:ascii="Times New Roman" w:hAnsi="Times New Roman" w:cs="Times New Roman"/>
          <w:rtl w:val="0"/>
          <w:lang w:val="vi-VN"/>
        </w:rPr>
        <w:t>khá và đầy đủ</w:t>
      </w:r>
      <w:r>
        <w:rPr>
          <w:rFonts w:hint="default" w:ascii="Times New Roman" w:hAnsi="Times New Roman" w:cs="Times New Roman"/>
          <w:rtl w:val="0"/>
        </w:rPr>
        <w:t xml:space="preserve">. Việc </w:t>
      </w:r>
      <w:r>
        <w:rPr>
          <w:rFonts w:hint="default" w:ascii="Times New Roman" w:hAnsi="Times New Roman" w:cs="Times New Roman"/>
          <w:rtl w:val="0"/>
          <w:lang w:val="vi-VN"/>
        </w:rPr>
        <w:t>em đưa ra</w:t>
      </w:r>
      <w:r>
        <w:rPr>
          <w:rFonts w:hint="default" w:ascii="Times New Roman" w:hAnsi="Times New Roman" w:cs="Times New Roman"/>
          <w:rtl w:val="0"/>
        </w:rPr>
        <w:t xml:space="preserve"> yêu cầu AI đưa ví dụ xoay quanh "tính năng đăng nhập" giúp các khái niệm Error - Defect - Failure - Root cause </w:t>
      </w:r>
      <w:r>
        <w:rPr>
          <w:rFonts w:hint="default" w:ascii="Times New Roman" w:hAnsi="Times New Roman" w:cs="Times New Roman"/>
          <w:rtl w:val="0"/>
          <w:lang w:val="vi-VN"/>
        </w:rPr>
        <w:t>sẽ có 1 sự liên kết khiến dễ hiểu hơn</w:t>
      </w:r>
      <w:r>
        <w:rPr>
          <w:rFonts w:hint="default" w:ascii="Times New Roman" w:hAnsi="Times New Roman" w:cs="Times New Roman"/>
          <w:rtl w:val="0"/>
        </w:rPr>
        <w:t>.</w:t>
      </w:r>
    </w:p>
    <w:p w14:paraId="0000002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p>
    <w:p w14:paraId="00000027">
      <w:pPr>
        <w:pBdr>
          <w:top w:val="none" w:color="auto" w:sz="0" w:space="0"/>
          <w:left w:val="none" w:color="auto" w:sz="0" w:space="0"/>
          <w:bottom w:val="none" w:color="auto" w:sz="0" w:space="0"/>
          <w:right w:val="none" w:color="auto" w:sz="0" w:space="0"/>
          <w:between w:val="none" w:color="auto" w:sz="0" w:space="0"/>
        </w:pBdr>
        <w:shd w:val="clear" w:fill="auto"/>
        <w:spacing w:after="225"/>
        <w:rPr>
          <w:rFonts w:hint="default" w:ascii="Times New Roman" w:hAnsi="Times New Roman" w:cs="Times New Roman"/>
        </w:rPr>
      </w:pPr>
    </w:p>
    <w:p w14:paraId="00000028">
      <w:pPr>
        <w:pStyle w:val="3"/>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cs="Times New Roman"/>
        </w:rPr>
      </w:pPr>
      <w:bookmarkStart w:id="7" w:name="_Toc4164"/>
      <w:r>
        <w:rPr>
          <w:rFonts w:hint="default" w:ascii="Times New Roman" w:hAnsi="Times New Roman" w:cs="Times New Roman"/>
          <w:rtl w:val="0"/>
        </w:rPr>
        <w:t>Nhiệm vụ 2: What is testing?</w:t>
      </w:r>
      <w:bookmarkEnd w:id="7"/>
    </w:p>
    <w:p w14:paraId="00000029">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8" w:name="_Toc16936"/>
      <w:r>
        <w:rPr>
          <w:rFonts w:hint="default" w:ascii="Times New Roman" w:hAnsi="Times New Roman" w:cs="Times New Roman"/>
          <w:rtl w:val="0"/>
        </w:rPr>
        <w:t>1. Các Prompt đã sử dụng</w:t>
      </w:r>
      <w:bookmarkEnd w:id="8"/>
    </w:p>
    <w:p w14:paraId="0000002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Prompt 1 (Zero-shot):</w:t>
      </w:r>
    </w:p>
    <w:p w14:paraId="0000002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Courier" w:cs="Times New Roman"/>
        </w:rPr>
      </w:pPr>
      <w:r>
        <w:rPr>
          <w:rFonts w:hint="default" w:ascii="Times New Roman" w:hAnsi="Times New Roman" w:eastAsia="Courier" w:cs="Times New Roman"/>
          <w:rtl w:val="0"/>
        </w:rPr>
        <w:t>Định nghĩa testing là gì? Hãy phân biệt testing với debugging, verification với validation.</w:t>
      </w:r>
    </w:p>
    <w:p w14:paraId="0000002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Prompt 2 (Few-shot):</w:t>
      </w:r>
    </w:p>
    <w:p w14:paraId="0000002D">
      <w:pPr>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eastAsia="Courier" w:cs="Times New Roman"/>
          <w:lang w:val="vi-VN"/>
        </w:rPr>
      </w:pPr>
      <w:r>
        <w:rPr>
          <w:rFonts w:hint="default" w:ascii="Times New Roman" w:hAnsi="Times New Roman" w:eastAsia="Courier" w:cs="Times New Roman"/>
          <w:rtl w:val="0"/>
        </w:rPr>
        <w:t xml:space="preserve">Role: Chuyên gia ISTQB.Context: </w:t>
      </w:r>
      <w:r>
        <w:rPr>
          <w:rFonts w:hint="default" w:ascii="Times New Roman" w:hAnsi="Times New Roman" w:eastAsia="Courier" w:cs="Times New Roman"/>
          <w:rtl w:val="0"/>
          <w:lang w:val="vi-VN"/>
        </w:rPr>
        <w:t xml:space="preserve">Mình </w:t>
      </w:r>
      <w:r>
        <w:rPr>
          <w:rFonts w:hint="default" w:ascii="Times New Roman" w:hAnsi="Times New Roman" w:eastAsia="Courier" w:cs="Times New Roman"/>
          <w:rtl w:val="0"/>
        </w:rPr>
        <w:t xml:space="preserve">cần viết báo cáo giải thích khái niệm kiểm thử. </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 xml:space="preserve">Task: Định nghĩa Testing là gì. Phân biệt Testing và Debugging, Verification và Validation. </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Format: Trình bày dạng bảng so sánh</w:t>
      </w:r>
      <w:r>
        <w:rPr>
          <w:rFonts w:hint="default" w:ascii="Times New Roman" w:hAnsi="Times New Roman" w:eastAsia="Courier" w:cs="Times New Roman"/>
          <w:rtl w:val="0"/>
          <w:lang w:val="vi-VN"/>
        </w:rPr>
        <w:t xml:space="preserve"> và đưa ra ví dụ liên tưởng.</w:t>
      </w:r>
    </w:p>
    <w:p w14:paraId="0000002E">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9" w:name="_Toc24309"/>
      <w:r>
        <w:rPr>
          <w:rFonts w:hint="default" w:ascii="Times New Roman" w:hAnsi="Times New Roman" w:cs="Times New Roman"/>
          <w:rtl w:val="0"/>
        </w:rPr>
        <w:t xml:space="preserve">2. Câu trả lời của AI </w:t>
      </w:r>
      <w:bookmarkEnd w:id="9"/>
    </w:p>
    <w:p w14:paraId="3318D529">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bookmarkStart w:id="10" w:name="_Toc24146"/>
      <w:r>
        <w:rPr>
          <w:rFonts w:hint="default" w:ascii="Times New Roman" w:hAnsi="Times New Roman" w:cs="Times New Roman"/>
          <w:b/>
          <w:bCs/>
          <w:i w:val="0"/>
          <w:iCs w:val="0"/>
          <w:color w:val="000000"/>
          <w:sz w:val="22"/>
          <w:szCs w:val="22"/>
          <w:u w:val="none"/>
          <w:vertAlign w:val="baseline"/>
        </w:rPr>
        <w:t>Câu trả lời cho Prompt 1 (Zero-shot):</w:t>
      </w:r>
    </w:p>
    <w:p w14:paraId="3B030E3C">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Testing là quá trình đánh giá, chạy thử phần mềm để đảm bảo nó hoạt động đúng như mong đợi và đáp ứng các yêu cầu kỹ thuật. Về cơ bản, nó giúp tìm ra lỗi (bug) trước khi phần mềm đến tay người dùng.</w:t>
      </w:r>
    </w:p>
    <w:p w14:paraId="50858BFE">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Khác biệt giữa Testing và Debugging: Testing là việc tìm kiếm và phát hiện ra lỗi (do QA/Tester thực hiện), trong khi Debugging là quá trình phân tích code để tìm ra nguyên nhân gốc rễ và sửa các lỗi đó (do Developer thực hiện).</w:t>
      </w:r>
    </w:p>
    <w:p w14:paraId="3EA5F4A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Khác biệt giữa Verification và Validation: Verification (Xác minh) là việc kiểm tra xem phần mềm có được xây dựng đúng theo tài liệu thiết kế và yêu cầu ban đầu hay không. Validation (Thẩm định) là kiểm tra xem sản phẩm cuối cùng có thực sự giải quyết được nhu cầu thực tế của người dùng hay không.</w:t>
      </w:r>
    </w:p>
    <w:p w14:paraId="5A782F2B">
      <w:pPr>
        <w:keepNext w:val="0"/>
        <w:keepLines w:val="0"/>
        <w:widowControl/>
        <w:suppressLineNumbers w:val="0"/>
        <w:jc w:val="left"/>
        <w:rPr>
          <w:rFonts w:hint="default" w:ascii="Times New Roman" w:hAnsi="Times New Roman" w:cs="Times New Roman"/>
        </w:rPr>
      </w:pPr>
    </w:p>
    <w:p w14:paraId="0A577306">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Câu trả lời cho Prompt 2 (Few-shot):</w:t>
      </w:r>
    </w:p>
    <w:p w14:paraId="3804B05D">
      <w:pPr>
        <w:pStyle w:val="10"/>
        <w:keepNext w:val="0"/>
        <w:keepLines w:val="0"/>
        <w:widowControl/>
        <w:suppressLineNumbers w:val="0"/>
        <w:bidi w:val="0"/>
        <w:spacing w:before="0" w:beforeAutospacing="0" w:after="0" w:afterAutospacing="0" w:line="18"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Định nghĩa Testing:</w:t>
      </w:r>
      <w:r>
        <w:rPr>
          <w:rFonts w:hint="default" w:ascii="Times New Roman" w:hAnsi="Times New Roman" w:cs="Times New Roman"/>
          <w:i w:val="0"/>
          <w:iCs w:val="0"/>
          <w:color w:val="000000"/>
          <w:sz w:val="22"/>
          <w:szCs w:val="22"/>
          <w:u w:val="none"/>
          <w:vertAlign w:val="baseline"/>
        </w:rPr>
        <w:t xml:space="preserve"> Software Testing là quá trình đánh giá một hệ thống hoặc các thành phần của nó nhằm xác định xem nó có đáp ứng các yêu cầu đã đề ra hay không, đồng thời phát hiện các khiếm khuyết (defect) để đảm bảo chất lượng phần mềm.</w:t>
      </w: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76"/>
        <w:gridCol w:w="4281"/>
        <w:gridCol w:w="3843"/>
      </w:tblGrid>
      <w:tr w14:paraId="45DEB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E8F0FE"/>
            <w:tcMar>
              <w:top w:w="120" w:type="dxa"/>
              <w:left w:w="120" w:type="dxa"/>
              <w:bottom w:w="120" w:type="dxa"/>
              <w:right w:w="120" w:type="dxa"/>
            </w:tcMar>
            <w:vAlign w:val="top"/>
          </w:tcPr>
          <w:p w14:paraId="0B898AD4">
            <w:pPr>
              <w:pStyle w:val="10"/>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Tiêu chí</w:t>
            </w:r>
          </w:p>
        </w:tc>
        <w:tc>
          <w:tcPr>
            <w:tcW w:w="0" w:type="auto"/>
            <w:tcBorders>
              <w:top w:val="single" w:color="000000" w:sz="6" w:space="0"/>
              <w:left w:val="single" w:color="000000" w:sz="6" w:space="0"/>
              <w:bottom w:val="single" w:color="000000" w:sz="6" w:space="0"/>
              <w:right w:val="single" w:color="000000" w:sz="6" w:space="0"/>
            </w:tcBorders>
            <w:shd w:val="clear" w:color="auto" w:fill="E8F0FE"/>
            <w:tcMar>
              <w:top w:w="120" w:type="dxa"/>
              <w:left w:w="120" w:type="dxa"/>
              <w:bottom w:w="120" w:type="dxa"/>
              <w:right w:w="120" w:type="dxa"/>
            </w:tcMar>
            <w:vAlign w:val="top"/>
          </w:tcPr>
          <w:p w14:paraId="687410B7">
            <w:pPr>
              <w:pStyle w:val="10"/>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Testing (Kiểm thử)</w:t>
            </w:r>
          </w:p>
        </w:tc>
        <w:tc>
          <w:tcPr>
            <w:tcW w:w="0" w:type="auto"/>
            <w:tcBorders>
              <w:top w:val="single" w:color="000000" w:sz="6" w:space="0"/>
              <w:left w:val="single" w:color="000000" w:sz="6" w:space="0"/>
              <w:bottom w:val="single" w:color="000000" w:sz="6" w:space="0"/>
              <w:right w:val="single" w:color="000000" w:sz="6" w:space="0"/>
            </w:tcBorders>
            <w:shd w:val="clear" w:color="auto" w:fill="E8F0FE"/>
            <w:tcMar>
              <w:top w:w="120" w:type="dxa"/>
              <w:left w:w="120" w:type="dxa"/>
              <w:bottom w:w="120" w:type="dxa"/>
              <w:right w:w="120" w:type="dxa"/>
            </w:tcMar>
            <w:vAlign w:val="top"/>
          </w:tcPr>
          <w:p w14:paraId="72E7A604">
            <w:pPr>
              <w:pStyle w:val="10"/>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Debugging (Gỡ lỗi)</w:t>
            </w:r>
          </w:p>
        </w:tc>
      </w:tr>
      <w:tr w14:paraId="46F796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5DE0FB1B">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Mục tiêu</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19C76186">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Phát hiện lỗi (defect) và chứng minh hệ thống hoạt động đúng.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22FE87B5">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Tìm nguyên nhân gây ra lỗi và sửa lỗi đó.</w:t>
            </w:r>
          </w:p>
        </w:tc>
      </w:tr>
      <w:tr w14:paraId="27E2F9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4EC7BED3">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Người thực hiện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02D8182D">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Tester / QA.</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7ACA57D8">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Developer (Lập trình viên).</w:t>
            </w:r>
          </w:p>
        </w:tc>
      </w:tr>
      <w:tr w14:paraId="771CC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1DA4911F">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 xml:space="preserve">Ví dụ </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657366E8">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Bác sĩ khám bệnh để tìm ra triệu chứng bất thường.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33D8EE53">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Bác sĩ phẫu thuật để xử lý nguyên nhân và chữa bệnh.</w:t>
            </w:r>
          </w:p>
        </w:tc>
      </w:tr>
    </w:tbl>
    <w:p w14:paraId="3F056184">
      <w:pPr>
        <w:keepNext w:val="0"/>
        <w:keepLines w:val="0"/>
        <w:widowControl/>
        <w:suppressLineNumbers w:val="0"/>
        <w:jc w:val="left"/>
        <w:rPr>
          <w:rFonts w:hint="default" w:ascii="Times New Roman" w:hAnsi="Times New Roman" w:cs="Times New Roman"/>
        </w:rPr>
      </w:pPr>
    </w:p>
    <w:tbl>
      <w:tblPr>
        <w:tblStyle w:val="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54"/>
        <w:gridCol w:w="3850"/>
        <w:gridCol w:w="4596"/>
      </w:tblGrid>
      <w:tr w14:paraId="31A27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000000" w:sz="6" w:space="0"/>
              <w:left w:val="single" w:color="000000" w:sz="6" w:space="0"/>
              <w:bottom w:val="single" w:color="000000" w:sz="6" w:space="0"/>
              <w:right w:val="single" w:color="000000" w:sz="6" w:space="0"/>
            </w:tcBorders>
            <w:shd w:val="clear" w:color="auto" w:fill="E8F0FE"/>
            <w:tcMar>
              <w:top w:w="120" w:type="dxa"/>
              <w:left w:w="120" w:type="dxa"/>
              <w:bottom w:w="120" w:type="dxa"/>
              <w:right w:w="120" w:type="dxa"/>
            </w:tcMar>
            <w:vAlign w:val="top"/>
          </w:tcPr>
          <w:p w14:paraId="7AC7CEEB">
            <w:pPr>
              <w:pStyle w:val="10"/>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Tiêu chí</w:t>
            </w:r>
          </w:p>
        </w:tc>
        <w:tc>
          <w:tcPr>
            <w:tcW w:w="0" w:type="auto"/>
            <w:tcBorders>
              <w:top w:val="single" w:color="000000" w:sz="6" w:space="0"/>
              <w:left w:val="single" w:color="000000" w:sz="6" w:space="0"/>
              <w:bottom w:val="single" w:color="000000" w:sz="6" w:space="0"/>
              <w:right w:val="single" w:color="000000" w:sz="6" w:space="0"/>
            </w:tcBorders>
            <w:shd w:val="clear" w:color="auto" w:fill="E8F0FE"/>
            <w:tcMar>
              <w:top w:w="120" w:type="dxa"/>
              <w:left w:w="120" w:type="dxa"/>
              <w:bottom w:w="120" w:type="dxa"/>
              <w:right w:w="120" w:type="dxa"/>
            </w:tcMar>
            <w:vAlign w:val="top"/>
          </w:tcPr>
          <w:p w14:paraId="6A2C15C6">
            <w:pPr>
              <w:pStyle w:val="10"/>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Verification (Xác minh)</w:t>
            </w:r>
          </w:p>
        </w:tc>
        <w:tc>
          <w:tcPr>
            <w:tcW w:w="0" w:type="auto"/>
            <w:tcBorders>
              <w:top w:val="single" w:color="000000" w:sz="6" w:space="0"/>
              <w:left w:val="single" w:color="000000" w:sz="6" w:space="0"/>
              <w:bottom w:val="single" w:color="000000" w:sz="6" w:space="0"/>
              <w:right w:val="single" w:color="000000" w:sz="6" w:space="0"/>
            </w:tcBorders>
            <w:shd w:val="clear" w:color="auto" w:fill="E8F0FE"/>
            <w:tcMar>
              <w:top w:w="120" w:type="dxa"/>
              <w:left w:w="120" w:type="dxa"/>
              <w:bottom w:w="120" w:type="dxa"/>
              <w:right w:w="120" w:type="dxa"/>
            </w:tcMar>
            <w:vAlign w:val="top"/>
          </w:tcPr>
          <w:p w14:paraId="60AA0FDC">
            <w:pPr>
              <w:pStyle w:val="10"/>
              <w:keepNext w:val="0"/>
              <w:keepLines w:val="0"/>
              <w:widowControl/>
              <w:suppressLineNumbers w:val="0"/>
              <w:bidi w:val="0"/>
              <w:spacing w:before="0" w:beforeAutospacing="0" w:after="0" w:afterAutospacing="0" w:line="14" w:lineRule="atLeast"/>
              <w:jc w:val="center"/>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Validation (Thẩm định)</w:t>
            </w:r>
          </w:p>
        </w:tc>
      </w:tr>
      <w:tr w14:paraId="472CB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46FA302F">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Câu hỏi cốt lõi</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4F5464CA">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Are we building the product right? (Chúng ta có đang làm đúng cách không?)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4B80FBDB">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Are we building the right product? (Chúng ta có đang làm đúng sản phẩm người dùng cần không?)</w:t>
            </w:r>
          </w:p>
        </w:tc>
      </w:tr>
      <w:tr w14:paraId="1CA10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5CC20F9F">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b/>
                <w:bCs/>
                <w:i w:val="0"/>
                <w:iCs w:val="0"/>
                <w:color w:val="000000"/>
                <w:sz w:val="22"/>
                <w:szCs w:val="22"/>
                <w:u w:val="none"/>
                <w:vertAlign w:val="baseline"/>
              </w:rPr>
              <w:t>Đối tượng</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4BE3E2D0">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Tài liệu, thiết kế, code (thường làm trước khi phần mềm hoàn thiện).</w:t>
            </w:r>
          </w:p>
        </w:tc>
        <w:tc>
          <w:tcPr>
            <w:tcW w:w="0" w:type="auto"/>
            <w:tcBorders>
              <w:top w:val="single" w:color="000000" w:sz="6" w:space="0"/>
              <w:left w:val="single" w:color="000000" w:sz="6" w:space="0"/>
              <w:bottom w:val="single" w:color="000000" w:sz="6" w:space="0"/>
              <w:right w:val="single" w:color="000000" w:sz="6" w:space="0"/>
            </w:tcBorders>
            <w:shd w:val="clear" w:color="auto" w:fill="auto"/>
            <w:tcMar>
              <w:top w:w="120" w:type="dxa"/>
              <w:left w:w="120" w:type="dxa"/>
              <w:bottom w:w="120" w:type="dxa"/>
              <w:right w:w="120" w:type="dxa"/>
            </w:tcMar>
            <w:vAlign w:val="top"/>
          </w:tcPr>
          <w:p w14:paraId="53BECFF9">
            <w:pPr>
              <w:pStyle w:val="10"/>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iCs w:val="0"/>
                <w:color w:val="000000"/>
                <w:sz w:val="22"/>
                <w:szCs w:val="22"/>
                <w:u w:val="none"/>
                <w:vertAlign w:val="baseline"/>
              </w:rPr>
              <w:t>Sản phẩm phần mềm thực tế (chạy thử hệ thống).</w:t>
            </w:r>
          </w:p>
        </w:tc>
      </w:tr>
    </w:tbl>
    <w:p w14:paraId="00000046">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3. Nhận xét cá nhân</w:t>
      </w:r>
      <w:bookmarkEnd w:id="10"/>
    </w:p>
    <w:p w14:paraId="0000004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lang w:val="vi-VN"/>
        </w:rPr>
      </w:pPr>
      <w:r>
        <w:rPr>
          <w:rFonts w:hint="default" w:ascii="Times New Roman" w:hAnsi="Times New Roman" w:cs="Times New Roman"/>
          <w:rtl w:val="0"/>
        </w:rPr>
        <w:t>Khi sử dụng Prompt 1 (Zero-shot), AI trả về một đoạn văn dài, đầy đủ thông tin. Khi chuyển sang Prompt 2 (Few-shot) có áp dụng R-C-T-F-E và cung cấp ví dụ so sánh, AI đã gom nhóm kiến thức thành các bảng rất trực quan.</w:t>
      </w:r>
      <w:r>
        <w:rPr>
          <w:rFonts w:hint="default" w:ascii="Times New Roman" w:hAnsi="Times New Roman" w:cs="Times New Roman"/>
          <w:rtl w:val="0"/>
          <w:lang w:val="vi-VN"/>
        </w:rPr>
        <w:t xml:space="preserve"> Đưa ra ví dụ để có thể dễ hình dung hơn</w:t>
      </w:r>
    </w:p>
    <w:p w14:paraId="0000004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25"/>
        <w:rPr>
          <w:rFonts w:hint="default" w:ascii="Times New Roman" w:hAnsi="Times New Roman" w:cs="Times New Roman"/>
        </w:rPr>
      </w:pPr>
    </w:p>
    <w:p w14:paraId="0000004A">
      <w:pPr>
        <w:pStyle w:val="3"/>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cs="Times New Roman"/>
        </w:rPr>
      </w:pPr>
      <w:bookmarkStart w:id="11" w:name="_Toc22367"/>
      <w:r>
        <w:rPr>
          <w:rFonts w:hint="default" w:ascii="Times New Roman" w:hAnsi="Times New Roman" w:cs="Times New Roman"/>
          <w:rtl w:val="0"/>
        </w:rPr>
        <w:t>Nhiệm vụ 3: 7 principles of software testing</w:t>
      </w:r>
      <w:bookmarkEnd w:id="11"/>
    </w:p>
    <w:p w14:paraId="0000004B">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12" w:name="_Toc23928"/>
      <w:r>
        <w:rPr>
          <w:rFonts w:hint="default" w:ascii="Times New Roman" w:hAnsi="Times New Roman" w:cs="Times New Roman"/>
          <w:rtl w:val="0"/>
        </w:rPr>
        <w:t>1. Các Prompt đã sử dụng &amp; Câu trả lời của AI</w:t>
      </w:r>
      <w:bookmarkEnd w:id="12"/>
    </w:p>
    <w:p w14:paraId="0000004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Prompt 3.1:</w:t>
      </w:r>
    </w:p>
    <w:p w14:paraId="0000004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Courier" w:cs="Times New Roman"/>
          <w:rtl w:val="0"/>
        </w:rPr>
      </w:pPr>
      <w:r>
        <w:rPr>
          <w:rFonts w:hint="default" w:ascii="Times New Roman" w:hAnsi="Times New Roman" w:eastAsia="Courier" w:cs="Times New Roman"/>
          <w:rtl w:val="0"/>
        </w:rPr>
        <w:t>Giải thích 3 nguyên tắc kiểm thử đầu tiên của ISTQB: (1) Testing shows the presence of defects, (2) Exhaustive testing is impossible, (3) Early testing saves time and money. Cho ví dụ chung chung.</w:t>
      </w:r>
    </w:p>
    <w:p w14:paraId="5587C12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Courier" w:cs="Times New Roman"/>
          <w:rtl w:val="0"/>
        </w:rPr>
      </w:pPr>
      <w:r>
        <w:rPr>
          <w:rFonts w:hint="default" w:ascii="Times New Roman" w:hAnsi="Times New Roman" w:cs="Times New Roman"/>
          <w:i/>
          <w:iCs/>
          <w:rtl w:val="0"/>
        </w:rPr>
        <w:t>Kết quả từ AI:</w:t>
      </w:r>
    </w:p>
    <w:p w14:paraId="17AF00AC">
      <w:pPr>
        <w:bidi w:val="0"/>
        <w:rPr>
          <w:rFonts w:hint="default" w:ascii="Times New Roman" w:hAnsi="Times New Roman" w:cs="Times New Roman"/>
        </w:rPr>
      </w:pPr>
      <w:r>
        <w:rPr>
          <w:rFonts w:hint="default" w:ascii="Times New Roman" w:hAnsi="Times New Roman" w:cs="Times New Roman"/>
        </w:rPr>
        <w:t>(1) Testing shows the presence of defects: Kiểm thử có thể chứng minh phần mềm có lỗi, nhưng không thể chứng minh phần mềm hoàn toàn không có lỗi.</w:t>
      </w:r>
    </w:p>
    <w:p w14:paraId="33949926">
      <w:pPr>
        <w:bidi w:val="0"/>
        <w:rPr>
          <w:rFonts w:hint="default" w:ascii="Times New Roman" w:hAnsi="Times New Roman" w:cs="Times New Roman"/>
        </w:rPr>
      </w:pPr>
      <w:r>
        <w:rPr>
          <w:rFonts w:hint="default" w:ascii="Times New Roman" w:hAnsi="Times New Roman" w:cs="Times New Roman"/>
        </w:rPr>
        <w:t>(2) Exhaustive testing is impossible: Việc kiểm thử tất cả các trường hợp (input và điều kiện) là không thể. Thay vào đó ta nên dùng rủi ro và độ ưu tiên để tập trung test.</w:t>
      </w:r>
    </w:p>
    <w:p w14:paraId="292EF9B8">
      <w:pPr>
        <w:bidi w:val="0"/>
        <w:rPr>
          <w:rFonts w:hint="default" w:ascii="Times New Roman" w:hAnsi="Times New Roman" w:cs="Times New Roman"/>
        </w:rPr>
      </w:pPr>
      <w:r>
        <w:rPr>
          <w:rFonts w:hint="default" w:ascii="Times New Roman" w:hAnsi="Times New Roman" w:cs="Times New Roman"/>
        </w:rPr>
        <w:t>(3) Early testing saves time and money: Càng tìm và sửa lỗi sớm thì chi phí càng rẻ so với việc phát hiện lỗi ở giai đoạn cuối.</w:t>
      </w:r>
    </w:p>
    <w:p w14:paraId="0000004F">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Prompt 3.2:</w:t>
      </w:r>
    </w:p>
    <w:p w14:paraId="0000005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Courier" w:cs="Times New Roman"/>
          <w:lang w:val="vi-VN"/>
        </w:rPr>
      </w:pPr>
      <w:r>
        <w:rPr>
          <w:rFonts w:hint="default" w:ascii="Times New Roman" w:hAnsi="Times New Roman" w:eastAsia="Courier" w:cs="Times New Roman"/>
          <w:rtl w:val="0"/>
        </w:rPr>
        <w:t xml:space="preserve">Role: ISTQB Trainer. </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 xml:space="preserve">Task: Giải thích nguyên tắc (4) Defects cluster together và (5) Pesticide paradox. </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 xml:space="preserve">Format: Giải thích khái niệm </w:t>
      </w:r>
      <w:r>
        <w:rPr>
          <w:rFonts w:hint="default" w:ascii="Times New Roman" w:hAnsi="Times New Roman" w:eastAsia="Courier" w:cs="Times New Roman"/>
          <w:rtl w:val="0"/>
          <w:lang w:val="vi-VN"/>
        </w:rPr>
        <w:t>và đưa ra ví dụ.</w:t>
      </w:r>
    </w:p>
    <w:p w14:paraId="0000005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i/>
          <w:iCs/>
        </w:rPr>
      </w:pPr>
      <w:r>
        <w:rPr>
          <w:rFonts w:hint="default" w:ascii="Times New Roman" w:hAnsi="Times New Roman" w:cs="Times New Roman"/>
          <w:i/>
          <w:iCs/>
          <w:rtl w:val="0"/>
        </w:rPr>
        <w:t>Kết quả từ AI:</w:t>
      </w:r>
    </w:p>
    <w:p w14:paraId="00000052">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(4) Defects cluster together:</w:t>
      </w:r>
      <w:r>
        <w:rPr>
          <w:rFonts w:hint="default" w:ascii="Times New Roman" w:hAnsi="Times New Roman" w:cs="Times New Roman"/>
          <w:rtl w:val="0"/>
        </w:rPr>
        <w:t xml:space="preserve"> Lỗi thường tập trung ở một số ít module phức tạp.</w:t>
      </w:r>
      <w:r>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tl w:val="0"/>
        </w:rPr>
        <w:br w:type="textWrapping"/>
      </w:r>
      <w:r>
        <w:rPr>
          <w:rFonts w:hint="default" w:ascii="Times New Roman" w:hAnsi="Times New Roman" w:cs="Times New Roman"/>
          <w:i/>
          <w:iCs/>
          <w:rtl w:val="0"/>
        </w:rPr>
        <w:t>Ví dụ CinePlex:</w:t>
      </w:r>
      <w:r>
        <w:rPr>
          <w:rFonts w:hint="default" w:ascii="Times New Roman" w:hAnsi="Times New Roman" w:cs="Times New Roman"/>
          <w:rtl w:val="0"/>
        </w:rPr>
        <w:t xml:space="preserve"> 80% lỗi của hệ thống CinePlex thường nằm ở module "Thanh toán trực tuyến" vì nó kết nối với nhiều ngân hàng và tính toán mã giảm giá phức tạp, trong khi module "Xem lịch chiếu" hầu như không có lỗi.</w:t>
      </w:r>
    </w:p>
    <w:p w14:paraId="00000053">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(5) Pesticide paradox (Nghịch lý thuốc trừ sâu):</w:t>
      </w:r>
      <w:r>
        <w:rPr>
          <w:rFonts w:hint="default" w:ascii="Times New Roman" w:hAnsi="Times New Roman" w:cs="Times New Roman"/>
          <w:rtl w:val="0"/>
        </w:rPr>
        <w:t xml:space="preserve"> Nếu lặp đi lặp lại một bộ test case, dần dần sẽ không tìm thêm được lỗi mới.</w:t>
      </w:r>
      <w:r>
        <w:rPr>
          <w:rFonts w:hint="default" w:ascii="Times New Roman" w:hAnsi="Times New Roman" w:eastAsia="Arial" w:cs="Times New Roman"/>
          <w:b w:val="0"/>
          <w:bCs w:val="0"/>
          <w:i w:val="0"/>
          <w:iCs w:val="0"/>
          <w:smallCaps w:val="0"/>
          <w:strike w:val="0"/>
          <w:color w:val="000000"/>
          <w:sz w:val="22"/>
          <w:szCs w:val="22"/>
          <w:u w:val="none"/>
          <w:shd w:val="clear" w:fill="auto"/>
          <w:vertAlign w:val="baseline"/>
          <w:rtl w:val="0"/>
        </w:rPr>
        <w:br w:type="textWrapping"/>
      </w:r>
      <w:r>
        <w:rPr>
          <w:rFonts w:hint="default" w:ascii="Times New Roman" w:hAnsi="Times New Roman" w:cs="Times New Roman"/>
          <w:i/>
          <w:iCs/>
          <w:rtl w:val="0"/>
        </w:rPr>
        <w:t>Ví dụ CinePlex:</w:t>
      </w:r>
      <w:r>
        <w:rPr>
          <w:rFonts w:hint="default" w:ascii="Times New Roman" w:hAnsi="Times New Roman" w:cs="Times New Roman"/>
          <w:rtl w:val="0"/>
        </w:rPr>
        <w:t xml:space="preserve"> Nếu tester chỉ dùng mãi kịch bản "Mua vé bằng thẻ Visa", họ sẽ bỏ lọt lỗi khi khách hàng mua vé bằng ví MoMo hoặc ZaloPay. Cần liên tục cập nhật test case.</w:t>
      </w:r>
    </w:p>
    <w:p w14:paraId="0000005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Prompt 3.3:</w:t>
      </w:r>
    </w:p>
    <w:p w14:paraId="0000005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eastAsia="Courier" w:cs="Times New Roman"/>
        </w:rPr>
      </w:pPr>
      <w:r>
        <w:rPr>
          <w:rFonts w:hint="default" w:ascii="Times New Roman" w:hAnsi="Times New Roman" w:eastAsia="Courier" w:cs="Times New Roman"/>
          <w:rtl w:val="0"/>
        </w:rPr>
        <w:t>Giải thích nguyên tắc (6) Testing is context dependent và (7) Absence-of-defects fallacy theo giáo trình ISTQB một cách ngắn gọn, súc tích tối đa 100 từ cho mỗi nguyên tắc.</w:t>
      </w:r>
    </w:p>
    <w:p w14:paraId="0000005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i/>
          <w:iCs/>
        </w:rPr>
      </w:pPr>
      <w:r>
        <w:rPr>
          <w:rFonts w:hint="default" w:ascii="Times New Roman" w:hAnsi="Times New Roman" w:cs="Times New Roman"/>
          <w:i/>
          <w:iCs/>
          <w:rtl w:val="0"/>
        </w:rPr>
        <w:t>Kết quả từ AI:</w:t>
      </w:r>
    </w:p>
    <w:p w14:paraId="00000057">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(6) Testing is context dependent:</w:t>
      </w:r>
      <w:r>
        <w:rPr>
          <w:rFonts w:hint="default" w:ascii="Times New Roman" w:hAnsi="Times New Roman" w:cs="Times New Roman"/>
          <w:rtl w:val="0"/>
        </w:rPr>
        <w:t xml:space="preserve"> Kiểm thử phụ thuộc vào ngữ cảnh. Các phần mềm khác nhau sẽ được kiểm thử theo cách khác nhau. Ví dụ: Ứng dụng điều khiển hàng không yêu cầu kiểm thử an toàn cực kỳ khắt khe so với một trang web blog cá nhân.</w:t>
      </w:r>
    </w:p>
    <w:p w14:paraId="00000058">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(7) Absence-of-defects fallacy:</w:t>
      </w:r>
      <w:r>
        <w:rPr>
          <w:rFonts w:hint="default" w:ascii="Times New Roman" w:hAnsi="Times New Roman" w:cs="Times New Roman"/>
          <w:rtl w:val="0"/>
        </w:rPr>
        <w:t xml:space="preserve"> Sai lầm về sự vắng mặt của lỗi. Dù phần mềm đã được test kỹ và sửa hết bug, nhưng nếu nó không đáp ứng đúng nhu cầu thực tế của người dùng thì dự án đó vẫn là một sự thất bại.</w:t>
      </w:r>
    </w:p>
    <w:p w14:paraId="00000059">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bookmarkStart w:id="13" w:name="_Toc13154"/>
      <w:r>
        <w:rPr>
          <w:rFonts w:hint="default" w:ascii="Times New Roman" w:hAnsi="Times New Roman" w:cs="Times New Roman"/>
          <w:rtl w:val="0"/>
        </w:rPr>
        <w:t>2. Nhận xét cá nhân</w:t>
      </w:r>
      <w:bookmarkEnd w:id="13"/>
    </w:p>
    <w:p w14:paraId="0000005A">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Prompt nào tốt hơn?</w:t>
      </w:r>
      <w:r>
        <w:rPr>
          <w:rFonts w:hint="default" w:ascii="Times New Roman" w:hAnsi="Times New Roman" w:cs="Times New Roman"/>
          <w:rtl w:val="0"/>
        </w:rPr>
        <w:t xml:space="preserve"> Prompt 3.2 cho câu trả lời rõ ràng và sinh động nhất. V</w:t>
      </w:r>
      <w:r>
        <w:rPr>
          <w:rFonts w:hint="default" w:ascii="Times New Roman" w:hAnsi="Times New Roman" w:cs="Times New Roman"/>
          <w:rtl w:val="0"/>
          <w:lang w:val="vi-VN"/>
        </w:rPr>
        <w:t>ì</w:t>
      </w:r>
      <w:r>
        <w:rPr>
          <w:rFonts w:hint="default" w:ascii="Times New Roman" w:hAnsi="Times New Roman" w:cs="Times New Roman"/>
          <w:rtl w:val="0"/>
        </w:rPr>
        <w:t xml:space="preserve"> ép AI đặt ví dụ vào một bối cảnh cụ thể (dự án CinePlex) giúp các nguyên tắc lý thuyết khô khan trở nên</w:t>
      </w:r>
      <w:r>
        <w:rPr>
          <w:rFonts w:hint="default" w:ascii="Times New Roman" w:hAnsi="Times New Roman" w:cs="Times New Roman"/>
          <w:rtl w:val="0"/>
          <w:lang w:val="vi-VN"/>
        </w:rPr>
        <w:t xml:space="preserve"> t </w:t>
      </w:r>
      <w:r>
        <w:rPr>
          <w:rFonts w:hint="default" w:ascii="Times New Roman" w:hAnsi="Times New Roman" w:cs="Times New Roman"/>
          <w:rtl w:val="0"/>
        </w:rPr>
        <w:t>hực tế.</w:t>
      </w:r>
    </w:p>
    <w:p w14:paraId="0000005B">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Sự thay đổi về ngữ cảnh:</w:t>
      </w:r>
      <w:r>
        <w:rPr>
          <w:rFonts w:hint="default" w:ascii="Times New Roman" w:hAnsi="Times New Roman" w:cs="Times New Roman"/>
          <w:rtl w:val="0"/>
        </w:rPr>
        <w:t xml:space="preserve"> "Ví dụ chung chung" khiến AI dùng lại những câu chữ trong sách giáo khoa, đọc khá buồn ngủ. Khi áp dụng vào dự án bán vé, AI phân tích rõ module thanh toán và phương thức MoMo/Visa, cho thấy chiều sâu tư duy.</w:t>
      </w:r>
    </w:p>
    <w:p w14:paraId="0000005C">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b/>
          <w:bCs/>
          <w:rtl w:val="0"/>
        </w:rPr>
        <w:t>Độ chính xác:</w:t>
      </w:r>
      <w:r>
        <w:rPr>
          <w:rFonts w:hint="default" w:ascii="Times New Roman" w:hAnsi="Times New Roman" w:cs="Times New Roman"/>
          <w:rtl w:val="0"/>
        </w:rPr>
        <w:t xml:space="preserve"> Cả 7 nguyên tắc đều chính xác khi đối chiếu với tài liệu ISTQB Syllabus. Không có khái niệm nào</w:t>
      </w:r>
      <w:r>
        <w:rPr>
          <w:rFonts w:hint="default" w:ascii="Times New Roman" w:hAnsi="Times New Roman" w:cs="Times New Roman"/>
          <w:rtl w:val="0"/>
          <w:lang w:val="vi-VN"/>
        </w:rPr>
        <w:t xml:space="preserve"> sai hay bịa đặt ra một khái niệm khác. </w:t>
      </w:r>
    </w:p>
    <w:p w14:paraId="0000005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25"/>
        <w:rPr>
          <w:rFonts w:hint="default" w:ascii="Times New Roman" w:hAnsi="Times New Roman" w:cs="Times New Roman"/>
        </w:rPr>
      </w:pPr>
    </w:p>
    <w:p w14:paraId="0000005F">
      <w:pPr>
        <w:pStyle w:val="3"/>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cs="Times New Roman"/>
        </w:rPr>
      </w:pPr>
      <w:bookmarkStart w:id="14" w:name="_Toc1332"/>
      <w:r>
        <w:rPr>
          <w:rFonts w:hint="default" w:ascii="Times New Roman" w:hAnsi="Times New Roman" w:cs="Times New Roman"/>
          <w:rtl w:val="0"/>
        </w:rPr>
        <w:t>Nhiệm vụ 4: Test activities &amp; roles</w:t>
      </w:r>
      <w:bookmarkEnd w:id="14"/>
    </w:p>
    <w:p w14:paraId="00000060">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15" w:name="_Toc12414"/>
      <w:r>
        <w:rPr>
          <w:rFonts w:hint="default" w:ascii="Times New Roman" w:hAnsi="Times New Roman" w:cs="Times New Roman"/>
          <w:rtl w:val="0"/>
        </w:rPr>
        <w:t>1. Prompt đã sử dụng</w:t>
      </w:r>
      <w:bookmarkEnd w:id="15"/>
    </w:p>
    <w:p w14:paraId="00000061">
      <w:pPr>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eastAsia="Courier" w:cs="Times New Roman"/>
        </w:rPr>
      </w:pPr>
      <w:r>
        <w:rPr>
          <w:rFonts w:hint="default" w:ascii="Times New Roman" w:hAnsi="Times New Roman" w:eastAsia="Courier" w:cs="Times New Roman"/>
          <w:rtl w:val="0"/>
        </w:rPr>
        <w:t>Role: Bạn là một Test Manager với 10 năm kinh nghiệm tại một công ty công nghệ lớn.</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Context: Một sinh viên thực tập vừa vào công ty và chưa biết một quy trình kiểm thử phần mềm diễn ra như thế nào.</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 xml:space="preserve">Task: </w:t>
      </w:r>
      <w:r>
        <w:rPr>
          <w:rFonts w:hint="default" w:ascii="Times New Roman" w:hAnsi="Times New Roman" w:eastAsia="Courier" w:cs="Times New Roman"/>
          <w:rtl w:val="0"/>
          <w:lang w:val="vi-VN"/>
        </w:rPr>
        <w:t>Bạn h</w:t>
      </w:r>
      <w:r>
        <w:rPr>
          <w:rFonts w:hint="default" w:ascii="Times New Roman" w:hAnsi="Times New Roman" w:eastAsia="Courier" w:cs="Times New Roman"/>
          <w:rtl w:val="0"/>
        </w:rPr>
        <w:t>ãy nhập vai (role-play) kể lại công việc của team</w:t>
      </w:r>
      <w:r>
        <w:rPr>
          <w:rFonts w:hint="default" w:ascii="Times New Roman" w:hAnsi="Times New Roman" w:eastAsia="Courier" w:cs="Times New Roman"/>
          <w:rtl w:val="0"/>
          <w:lang w:val="vi-VN"/>
        </w:rPr>
        <w:t xml:space="preserve"> của</w:t>
      </w:r>
      <w:r>
        <w:rPr>
          <w:rFonts w:hint="default" w:ascii="Times New Roman" w:hAnsi="Times New Roman" w:eastAsia="Courier" w:cs="Times New Roman"/>
          <w:rtl w:val="0"/>
        </w:rPr>
        <w:t xml:space="preserve"> bạn trong một dự án theo đúng 7 bước của Test Process (Planning, Monitoring &amp; Control, Analysis, Design, Implementation, Execution, Completion). Xuyên suốt câu chuyện</w:t>
      </w:r>
      <w:r>
        <w:rPr>
          <w:rFonts w:hint="default" w:ascii="Times New Roman" w:hAnsi="Times New Roman" w:eastAsia="Courier" w:cs="Times New Roman"/>
          <w:rtl w:val="0"/>
          <w:lang w:val="vi-VN"/>
        </w:rPr>
        <w:t xml:space="preserve"> tôi cần bạn</w:t>
      </w:r>
      <w:r>
        <w:rPr>
          <w:rFonts w:hint="default" w:ascii="Times New Roman" w:hAnsi="Times New Roman" w:eastAsia="Courier" w:cs="Times New Roman"/>
          <w:rtl w:val="0"/>
        </w:rPr>
        <w:t xml:space="preserve"> hãy làm rõ bạn (Test Manager) làm gì và các Tester trong team </w:t>
      </w:r>
      <w:r>
        <w:rPr>
          <w:rFonts w:hint="default" w:ascii="Times New Roman" w:hAnsi="Times New Roman" w:eastAsia="Courier" w:cs="Times New Roman"/>
          <w:rtl w:val="0"/>
          <w:lang w:val="vi-VN"/>
        </w:rPr>
        <w:t xml:space="preserve">đã </w:t>
      </w:r>
      <w:r>
        <w:rPr>
          <w:rFonts w:hint="default" w:ascii="Times New Roman" w:hAnsi="Times New Roman" w:eastAsia="Courier" w:cs="Times New Roman"/>
          <w:rtl w:val="0"/>
        </w:rPr>
        <w:t>làm gì.</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Format: Viết dưới dạng một bài chia sẻ ngôi thứ nhất ("Tôi"). In đậm 7 hoạt động chính</w:t>
      </w:r>
      <w:r>
        <w:rPr>
          <w:rFonts w:hint="default" w:ascii="Times New Roman" w:hAnsi="Times New Roman" w:eastAsia="Courier" w:cs="Times New Roman"/>
          <w:rtl w:val="0"/>
          <w:lang w:val="vi-VN"/>
        </w:rPr>
        <w:t xml:space="preserve"> thật chi tiết</w:t>
      </w:r>
      <w:r>
        <w:rPr>
          <w:rFonts w:hint="default" w:ascii="Times New Roman" w:hAnsi="Times New Roman" w:eastAsia="Courier" w:cs="Times New Roman"/>
          <w:rtl w:val="0"/>
        </w:rPr>
        <w:t>.</w:t>
      </w:r>
      <w:r>
        <w:rPr>
          <w:rFonts w:hint="default" w:ascii="Times New Roman" w:hAnsi="Times New Roman" w:eastAsia="Courier" w:cs="Times New Roman"/>
          <w:rtl w:val="0"/>
        </w:rPr>
        <w:br w:type="textWrapping"/>
      </w:r>
    </w:p>
    <w:p w14:paraId="00000062">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16" w:name="_Toc14865"/>
      <w:r>
        <w:rPr>
          <w:rFonts w:hint="default" w:ascii="Times New Roman" w:hAnsi="Times New Roman" w:cs="Times New Roman"/>
          <w:rtl w:val="0"/>
        </w:rPr>
        <w:t>2. Câu trả lời của AI</w:t>
      </w:r>
      <w:bookmarkEnd w:id="16"/>
    </w:p>
    <w:p w14:paraId="0000006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Chào em, mừng em gia nhập đội ngũ QA! Để hiểu quy trình của chúng ta, anh sẽ kể cho em nghe cách team làm việc nhé:</w:t>
      </w:r>
    </w:p>
    <w:p w14:paraId="00000064">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Trước khi dự án bắt đầu, với vai trò Test Manager, anh sẽ đảm nhận khâu </w:t>
      </w:r>
      <w:r>
        <w:rPr>
          <w:rFonts w:hint="default" w:ascii="Times New Roman" w:hAnsi="Times New Roman" w:cs="Times New Roman"/>
          <w:b/>
          <w:bCs/>
          <w:rtl w:val="0"/>
        </w:rPr>
        <w:t>Test Planning</w:t>
      </w:r>
      <w:r>
        <w:rPr>
          <w:rFonts w:hint="default" w:ascii="Times New Roman" w:hAnsi="Times New Roman" w:cs="Times New Roman"/>
          <w:rtl w:val="0"/>
        </w:rPr>
        <w:t xml:space="preserve"> (Lập kế hoạch). Anh xác định rủi ro, phân bổ nguồn lực, chọn tool test và chốt thời gian hoàn thành.</w:t>
      </w:r>
    </w:p>
    <w:p w14:paraId="00000065">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Xuyên suốt dự án, anh liên tục làm nhiệm vụ </w:t>
      </w:r>
      <w:r>
        <w:rPr>
          <w:rFonts w:hint="default" w:ascii="Times New Roman" w:hAnsi="Times New Roman" w:cs="Times New Roman"/>
          <w:b/>
          <w:bCs/>
          <w:rtl w:val="0"/>
        </w:rPr>
        <w:t>Test Monitoring &amp; Control</w:t>
      </w:r>
      <w:r>
        <w:rPr>
          <w:rFonts w:hint="default" w:ascii="Times New Roman" w:hAnsi="Times New Roman" w:cs="Times New Roman"/>
          <w:rtl w:val="0"/>
        </w:rPr>
        <w:t xml:space="preserve"> (Giám sát và Kiểm soát) để theo dõi tiến độ so với kế hoạch ban đầu, điều chỉnh chiến lược nếu cần thiết để dự án không trễ deadline.</w:t>
      </w:r>
    </w:p>
    <w:p w14:paraId="00000066">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Sau đó, đội Tester của em sẽ bước vào khâu </w:t>
      </w:r>
      <w:r>
        <w:rPr>
          <w:rFonts w:hint="default" w:ascii="Times New Roman" w:hAnsi="Times New Roman" w:cs="Times New Roman"/>
          <w:b/>
          <w:bCs/>
          <w:rtl w:val="0"/>
        </w:rPr>
        <w:t>Test Analysis</w:t>
      </w:r>
      <w:r>
        <w:rPr>
          <w:rFonts w:hint="default" w:ascii="Times New Roman" w:hAnsi="Times New Roman" w:cs="Times New Roman"/>
          <w:rtl w:val="0"/>
        </w:rPr>
        <w:t xml:space="preserve"> (Phân tích). Các em đọc tài liệu yêu cầu (BRD/SRS), xác định cái gì cần test (test conditions) để đảm bảo không bỏ sót tính năng.</w:t>
      </w:r>
    </w:p>
    <w:p w14:paraId="00000067">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Tiếp theo là </w:t>
      </w:r>
      <w:r>
        <w:rPr>
          <w:rFonts w:hint="default" w:ascii="Times New Roman" w:hAnsi="Times New Roman" w:cs="Times New Roman"/>
          <w:b/>
          <w:bCs/>
          <w:rtl w:val="0"/>
        </w:rPr>
        <w:t>Test Design</w:t>
      </w:r>
      <w:r>
        <w:rPr>
          <w:rFonts w:hint="default" w:ascii="Times New Roman" w:hAnsi="Times New Roman" w:cs="Times New Roman"/>
          <w:rtl w:val="0"/>
        </w:rPr>
        <w:t xml:space="preserve"> (Thiết kế). Lúc này, các Tester chuyển hóa các điều kiện ở trên thành các Test Case cụ thể (Ví dụ: Nhập sai mật khẩu thì báo lỗi gì).</w:t>
      </w:r>
    </w:p>
    <w:p w14:paraId="00000068">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Khi đã có Test Case, team chuyển sang </w:t>
      </w:r>
      <w:r>
        <w:rPr>
          <w:rFonts w:hint="default" w:ascii="Times New Roman" w:hAnsi="Times New Roman" w:cs="Times New Roman"/>
          <w:b/>
          <w:bCs/>
          <w:rtl w:val="0"/>
        </w:rPr>
        <w:t>Test Implementation</w:t>
      </w:r>
      <w:r>
        <w:rPr>
          <w:rFonts w:hint="default" w:ascii="Times New Roman" w:hAnsi="Times New Roman" w:cs="Times New Roman"/>
          <w:rtl w:val="0"/>
        </w:rPr>
        <w:t xml:space="preserve"> (Triển khai). Các em thiết lập môi trường test, chuẩn bị dữ liệu (tạo sẵn account test), hoặc viết script cho automation.</w:t>
      </w:r>
    </w:p>
    <w:p w14:paraId="00000069">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Khi Developer bàn giao code, các Tester thực hiện </w:t>
      </w:r>
      <w:r>
        <w:rPr>
          <w:rFonts w:hint="default" w:ascii="Times New Roman" w:hAnsi="Times New Roman" w:cs="Times New Roman"/>
          <w:b/>
          <w:bCs/>
          <w:rtl w:val="0"/>
        </w:rPr>
        <w:t>Test Execution</w:t>
      </w:r>
      <w:r>
        <w:rPr>
          <w:rFonts w:hint="default" w:ascii="Times New Roman" w:hAnsi="Times New Roman" w:cs="Times New Roman"/>
          <w:rtl w:val="0"/>
        </w:rPr>
        <w:t xml:space="preserve"> (Thực thi). Các em chạy các Test Case, so sánh kết quả thực tế với mong đợi và log bug (báo cáo lỗi) lên hệ thống Jira.</w:t>
      </w:r>
    </w:p>
    <w:p w14:paraId="0000006A">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Cuối cùng, khi sản phẩm chuẩn bị ra mắt, team thực hiện </w:t>
      </w:r>
      <w:r>
        <w:rPr>
          <w:rFonts w:hint="default" w:ascii="Times New Roman" w:hAnsi="Times New Roman" w:cs="Times New Roman"/>
          <w:b/>
          <w:bCs/>
          <w:rtl w:val="0"/>
        </w:rPr>
        <w:t>Test Completion</w:t>
      </w:r>
      <w:r>
        <w:rPr>
          <w:rFonts w:hint="default" w:ascii="Times New Roman" w:hAnsi="Times New Roman" w:cs="Times New Roman"/>
          <w:rtl w:val="0"/>
        </w:rPr>
        <w:t xml:space="preserve"> (Kết thúc). Anh và team tổng hợp báo cáo kiểm thử, đúc kết bài học kinh nghiệm và lưu trữ testware để dùng cho các dự án sau.</w:t>
      </w:r>
    </w:p>
    <w:p w14:paraId="0000006B">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bookmarkStart w:id="17" w:name="_Toc29172"/>
      <w:r>
        <w:rPr>
          <w:rFonts w:hint="default" w:ascii="Times New Roman" w:hAnsi="Times New Roman" w:cs="Times New Roman"/>
          <w:rtl w:val="0"/>
        </w:rPr>
        <w:t>3. Nhận xét cá nhân</w:t>
      </w:r>
      <w:bookmarkEnd w:id="17"/>
    </w:p>
    <w:p w14:paraId="0000006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 xml:space="preserve">Phương pháp Role-play thực sự hiệu quả! Thay vì học thuộc lòng định nghĩa của 7 bước, việc đọc đoạn văn mô tả như một câu chuyện giúp tôi hình dung rõ luồng chảy của dự án. AI </w:t>
      </w:r>
      <w:r>
        <w:rPr>
          <w:rFonts w:hint="default" w:ascii="Times New Roman" w:hAnsi="Times New Roman" w:cs="Times New Roman"/>
          <w:rtl w:val="0"/>
          <w:lang w:val="vi-VN"/>
        </w:rPr>
        <w:t xml:space="preserve">đã </w:t>
      </w:r>
      <w:r>
        <w:rPr>
          <w:rFonts w:hint="default" w:ascii="Times New Roman" w:hAnsi="Times New Roman" w:cs="Times New Roman"/>
          <w:rtl w:val="0"/>
        </w:rPr>
        <w:t>phân định rất rạch ròi: Test Manager thiên về lập kế hoạch, theo dõi tiến độ (Planning, Monitoring); trong khi Tester thiên về kỹ thuật thực thi (Analysis, Design, Execution).</w:t>
      </w:r>
    </w:p>
    <w:p w14:paraId="0000006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25"/>
        <w:rPr>
          <w:rFonts w:hint="default" w:ascii="Times New Roman" w:hAnsi="Times New Roman" w:cs="Times New Roman"/>
        </w:rPr>
      </w:pPr>
    </w:p>
    <w:p w14:paraId="0000006F">
      <w:pPr>
        <w:pStyle w:val="3"/>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cs="Times New Roman"/>
        </w:rPr>
      </w:pPr>
      <w:bookmarkStart w:id="18" w:name="_Toc10149"/>
      <w:r>
        <w:rPr>
          <w:rFonts w:hint="default" w:ascii="Times New Roman" w:hAnsi="Times New Roman" w:cs="Times New Roman"/>
          <w:rtl w:val="0"/>
        </w:rPr>
        <w:t>Nhiệm vụ 5: Essential skills của tester</w:t>
      </w:r>
      <w:bookmarkEnd w:id="18"/>
    </w:p>
    <w:p w14:paraId="00000070">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19" w:name="_Toc7414"/>
      <w:r>
        <w:rPr>
          <w:rFonts w:hint="default" w:ascii="Times New Roman" w:hAnsi="Times New Roman" w:cs="Times New Roman"/>
          <w:rtl w:val="0"/>
        </w:rPr>
        <w:t>1. Lần chạy Prompt thứ 1 (Chưa tối ưu)</w:t>
      </w:r>
      <w:bookmarkEnd w:id="19"/>
    </w:p>
    <w:p w14:paraId="0000007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i/>
          <w:iCs/>
        </w:rPr>
      </w:pPr>
      <w:r>
        <w:rPr>
          <w:rFonts w:hint="default" w:ascii="Times New Roman" w:hAnsi="Times New Roman" w:cs="Times New Roman"/>
          <w:b/>
          <w:bCs/>
          <w:rtl w:val="0"/>
        </w:rPr>
        <w:t>Prompt gốc:</w:t>
      </w:r>
      <w:r>
        <w:rPr>
          <w:rFonts w:hint="default" w:ascii="Times New Roman" w:hAnsi="Times New Roman" w:cs="Times New Roman"/>
          <w:rtl w:val="0"/>
        </w:rPr>
        <w:t xml:space="preserve"> </w:t>
      </w:r>
      <w:r>
        <w:rPr>
          <w:rFonts w:hint="default" w:ascii="Times New Roman" w:hAnsi="Times New Roman" w:cs="Times New Roman"/>
          <w:i/>
          <w:iCs/>
          <w:rtl w:val="0"/>
        </w:rPr>
        <w:t>Hãy cho biết những kỹ năng cần thiết của một tester trong năm 2026.</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cs="Times New Roman"/>
        </w:rPr>
      </w:pPr>
      <w:r>
        <w:rPr>
          <w:rFonts w:hint="default" w:ascii="Times New Roman" w:hAnsi="Times New Roman" w:cs="Times New Roman"/>
          <w:b/>
          <w:bCs/>
          <w:rtl w:val="0"/>
        </w:rPr>
        <w:t>Kết quả:</w:t>
      </w:r>
      <w:r>
        <w:rPr>
          <w:rFonts w:hint="default" w:ascii="Times New Roman" w:hAnsi="Times New Roman" w:cs="Times New Roman"/>
          <w:rtl w:val="0"/>
        </w:rPr>
        <w:t xml:space="preserve"> AI liệt kê một danh sách dài các kỹ năng chung chung như: làm việc nhóm, cẩn thận, biết code, biết dùng tool test, hiểu AI...</w:t>
      </w:r>
    </w:p>
    <w:p w14:paraId="00000073">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20" w:name="_Toc11908"/>
      <w:r>
        <w:rPr>
          <w:rFonts w:hint="default" w:ascii="Times New Roman" w:hAnsi="Times New Roman" w:cs="Times New Roman"/>
          <w:rtl w:val="0"/>
        </w:rPr>
        <w:t>2. Lần chạy Prompt thứ 2 (Đã tối ưu theo R-C-T-F-E)</w:t>
      </w:r>
      <w:bookmarkEnd w:id="20"/>
    </w:p>
    <w:p w14:paraId="0000007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Prompt tinh chỉnh:</w:t>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after="240"/>
        <w:rPr>
          <w:rFonts w:hint="default" w:ascii="Times New Roman" w:hAnsi="Times New Roman" w:eastAsia="Courier" w:cs="Times New Roman"/>
        </w:rPr>
      </w:pPr>
      <w:r>
        <w:rPr>
          <w:rFonts w:hint="default" w:ascii="Times New Roman" w:hAnsi="Times New Roman" w:eastAsia="Courier" w:cs="Times New Roman"/>
          <w:rtl w:val="0"/>
        </w:rPr>
        <w:t>Role: Trưởng phòng QA tuyển dụng nhân sự.</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Context: Thị trường IT năm 2026 yêu cầu tester không chỉ test tay mà còn phải làm việc trong môi trường Agile/DevOps và tương tác với AI.</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Task: Hãy liệt kê 5 kỹ năng (bao gồm Hard skills và Soft skills) quan trọng nhất mà bạn tìm kiếm ở một ứng viên Tester.</w:t>
      </w:r>
      <w:r>
        <w:rPr>
          <w:rFonts w:hint="default" w:ascii="Times New Roman" w:hAnsi="Times New Roman" w:eastAsia="Courier" w:cs="Times New Roman"/>
          <w:rtl w:val="0"/>
        </w:rPr>
        <w:br w:type="textWrapping"/>
      </w:r>
      <w:r>
        <w:rPr>
          <w:rFonts w:hint="default" w:ascii="Times New Roman" w:hAnsi="Times New Roman" w:eastAsia="Courier" w:cs="Times New Roman"/>
          <w:rtl w:val="0"/>
        </w:rPr>
        <w:t>Format: Trình bày dạng Bảng: Tên kỹ năng | Phân loại | Giải thích ngắn gọn vì sao cần thiết</w:t>
      </w:r>
      <w:r>
        <w:rPr>
          <w:rFonts w:hint="default" w:ascii="Times New Roman" w:hAnsi="Times New Roman" w:eastAsia="Courier" w:cs="Times New Roman"/>
          <w:rtl w:val="0"/>
          <w:lang w:val="vi-VN"/>
        </w:rPr>
        <w:t xml:space="preserve"> cho tôi dễ hiểu nhất</w:t>
      </w:r>
      <w:r>
        <w:rPr>
          <w:rFonts w:hint="default" w:ascii="Times New Roman" w:hAnsi="Times New Roman" w:eastAsia="Courier" w:cs="Times New Roman"/>
          <w:rtl w:val="0"/>
        </w:rPr>
        <w:t>.</w:t>
      </w:r>
      <w:r>
        <w:rPr>
          <w:rFonts w:hint="default" w:ascii="Times New Roman" w:hAnsi="Times New Roman" w:eastAsia="Courier" w:cs="Times New Roman"/>
          <w:rtl w:val="0"/>
        </w:rPr>
        <w:br w:type="textWrapping"/>
      </w:r>
    </w:p>
    <w:p w14:paraId="00000076">
      <w:pPr>
        <w:pStyle w:val="4"/>
        <w:pBdr>
          <w:top w:val="none" w:color="auto" w:sz="0" w:space="0"/>
          <w:left w:val="none" w:color="auto" w:sz="0" w:space="0"/>
          <w:bottom w:val="none" w:color="auto" w:sz="0" w:space="0"/>
          <w:right w:val="none" w:color="auto" w:sz="0" w:space="0"/>
          <w:between w:val="none" w:color="auto" w:sz="0" w:space="0"/>
        </w:pBdr>
        <w:shd w:val="clear" w:fill="auto"/>
        <w:spacing w:before="0"/>
        <w:rPr>
          <w:rFonts w:hint="default" w:ascii="Times New Roman" w:hAnsi="Times New Roman" w:cs="Times New Roman"/>
        </w:rPr>
      </w:pPr>
      <w:bookmarkStart w:id="21" w:name="_Toc18250"/>
      <w:r>
        <w:rPr>
          <w:rFonts w:hint="default" w:ascii="Times New Roman" w:hAnsi="Times New Roman" w:cs="Times New Roman"/>
          <w:rtl w:val="0"/>
        </w:rPr>
        <w:t>3. Câu trả lời của AI (Sau khi tinh chỉnh)</w:t>
      </w:r>
      <w:bookmarkEnd w:id="21"/>
    </w:p>
    <w:tbl>
      <w:tblPr>
        <w:tblStyle w:val="19"/>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3120"/>
        <w:gridCol w:w="3120"/>
        <w:gridCol w:w="3120"/>
      </w:tblGrid>
      <w:tr w14:paraId="2345D9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blHeader/>
        </w:trPr>
        <w:tc>
          <w:tcPr>
            <w:shd w:val="clear" w:color="auto" w:fill="auto"/>
            <w:tcMar>
              <w:top w:w="0" w:type="dxa"/>
              <w:left w:w="0" w:type="dxa"/>
              <w:bottom w:w="0" w:type="dxa"/>
              <w:right w:w="0" w:type="dxa"/>
            </w:tcMar>
            <w:vAlign w:val="top"/>
          </w:tcPr>
          <w:p w14:paraId="0000007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Tên kỹ năng</w:t>
            </w:r>
          </w:p>
        </w:tc>
        <w:tc>
          <w:tcPr>
            <w:shd w:val="clear" w:color="auto" w:fill="auto"/>
            <w:tcMar>
              <w:top w:w="0" w:type="dxa"/>
              <w:left w:w="0" w:type="dxa"/>
              <w:bottom w:w="0" w:type="dxa"/>
              <w:right w:w="0" w:type="dxa"/>
            </w:tcMar>
            <w:vAlign w:val="top"/>
          </w:tcPr>
          <w:p w14:paraId="0000007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Phân loại</w:t>
            </w:r>
          </w:p>
        </w:tc>
        <w:tc>
          <w:tcPr>
            <w:shd w:val="clear" w:color="auto" w:fill="auto"/>
            <w:tcMar>
              <w:top w:w="0" w:type="dxa"/>
              <w:left w:w="0" w:type="dxa"/>
              <w:bottom w:w="0" w:type="dxa"/>
              <w:right w:w="0" w:type="dxa"/>
            </w:tcMar>
            <w:vAlign w:val="top"/>
          </w:tcPr>
          <w:p w14:paraId="0000007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Vì sao cần thiết năm 2026?</w:t>
            </w:r>
          </w:p>
        </w:tc>
      </w:tr>
      <w:tr w14:paraId="726D14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7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Tư duy phản biện (Critical Thinking)</w:t>
            </w:r>
          </w:p>
        </w:tc>
        <w:tc>
          <w:tcPr>
            <w:shd w:val="clear" w:color="auto" w:fill="auto"/>
            <w:tcMar>
              <w:top w:w="0" w:type="dxa"/>
              <w:left w:w="0" w:type="dxa"/>
              <w:bottom w:w="0" w:type="dxa"/>
              <w:right w:w="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Soft Skill</w:t>
            </w:r>
          </w:p>
        </w:tc>
        <w:tc>
          <w:tcPr>
            <w:shd w:val="clear" w:color="auto" w:fill="auto"/>
            <w:tcMar>
              <w:top w:w="0" w:type="dxa"/>
              <w:left w:w="0" w:type="dxa"/>
              <w:bottom w:w="0" w:type="dxa"/>
              <w:right w:w="0" w:type="dxa"/>
            </w:tcMar>
            <w:vAlign w:val="top"/>
          </w:tcPr>
          <w:p w14:paraId="0000007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Giúp nhìn nhận phần mềm từ nhiều góc độ, đặt ra các câu hỏi "What-if" để tìm ra những lỗi ẩn sâu mà người khác bỏ qua.</w:t>
            </w:r>
          </w:p>
        </w:tc>
      </w:tr>
      <w:tr w14:paraId="6E41EE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7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AI &amp; Prompt Engineering</w:t>
            </w:r>
          </w:p>
        </w:tc>
        <w:tc>
          <w:tcPr>
            <w:shd w:val="clear" w:color="auto" w:fill="auto"/>
            <w:tcMar>
              <w:top w:w="0" w:type="dxa"/>
              <w:left w:w="0" w:type="dxa"/>
              <w:bottom w:w="0" w:type="dxa"/>
              <w:right w:w="0" w:type="dxa"/>
            </w:tcMar>
            <w:vAlign w:val="top"/>
          </w:tcPr>
          <w:p w14:paraId="0000007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Hard Skill</w:t>
            </w:r>
          </w:p>
        </w:tc>
        <w:tc>
          <w:tcPr>
            <w:shd w:val="clear" w:color="auto" w:fill="auto"/>
            <w:tcMar>
              <w:top w:w="0" w:type="dxa"/>
              <w:left w:w="0" w:type="dxa"/>
              <w:bottom w:w="0" w:type="dxa"/>
              <w:right w:w="0" w:type="dxa"/>
            </w:tcMar>
            <w:vAlign w:val="top"/>
          </w:tcPr>
          <w:p w14:paraId="0000007F">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Tận dụng AI để sinh test data, hỗ trợ viết test case và tự động hóa các tác vụ lặp đi lặp lại.</w:t>
            </w:r>
          </w:p>
        </w:tc>
      </w:tr>
      <w:tr w14:paraId="20967C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Kiểm thử tự động (Automation) &amp; API</w:t>
            </w:r>
          </w:p>
        </w:tc>
        <w:tc>
          <w:tcPr>
            <w:shd w:val="clear" w:color="auto" w:fill="auto"/>
            <w:tcMar>
              <w:top w:w="0" w:type="dxa"/>
              <w:left w:w="0" w:type="dxa"/>
              <w:bottom w:w="0" w:type="dxa"/>
              <w:right w:w="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Hard Skill</w:t>
            </w:r>
          </w:p>
        </w:tc>
        <w:tc>
          <w:tcPr>
            <w:shd w:val="clear" w:color="auto" w:fill="auto"/>
            <w:tcMar>
              <w:top w:w="0" w:type="dxa"/>
              <w:left w:w="0" w:type="dxa"/>
              <w:bottom w:w="0" w:type="dxa"/>
              <w:right w:w="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Môi trường Agile/DevOps đòi hỏi release liên tục, không thể chỉ test thủ công. Nắm vững API và framework (như Cypress/Playwright) là bắt buộc.</w:t>
            </w:r>
          </w:p>
        </w:tc>
      </w:tr>
      <w:tr w14:paraId="7B3439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8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Whole-team approach (Làm việc nhóm chéo)</w:t>
            </w:r>
          </w:p>
        </w:tc>
        <w:tc>
          <w:tcPr>
            <w:shd w:val="clear" w:color="auto" w:fill="auto"/>
            <w:tcMar>
              <w:top w:w="0" w:type="dxa"/>
              <w:left w:w="0" w:type="dxa"/>
              <w:bottom w:w="0" w:type="dxa"/>
              <w:right w:w="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Soft Skill</w:t>
            </w:r>
          </w:p>
        </w:tc>
        <w:tc>
          <w:tcPr>
            <w:shd w:val="clear" w:color="auto" w:fill="auto"/>
            <w:tcMar>
              <w:top w:w="0" w:type="dxa"/>
              <w:left w:w="0" w:type="dxa"/>
              <w:bottom w:w="0" w:type="dxa"/>
              <w:right w:w="0" w:type="dxa"/>
            </w:tcMar>
            <w:vAlign w:val="top"/>
          </w:tcPr>
          <w:p w14:paraId="0000008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Tester không làm việc độc lập mà phải giao tiếp liên tục với Dev, PO, và BA để đảm bảo chất lượng ngay từ khâu thiết kế.</w:t>
            </w:r>
          </w:p>
        </w:tc>
      </w:tr>
      <w:tr w14:paraId="58C633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0" w:type="dxa"/>
              <w:left w:w="0" w:type="dxa"/>
              <w:bottom w:w="0" w:type="dxa"/>
              <w:right w:w="0" w:type="dxa"/>
            </w:tcMar>
            <w:vAlign w:val="top"/>
          </w:tcPr>
          <w:p w14:paraId="0000008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b/>
                <w:bCs/>
              </w:rPr>
            </w:pPr>
            <w:r>
              <w:rPr>
                <w:rFonts w:hint="default" w:ascii="Times New Roman" w:hAnsi="Times New Roman" w:cs="Times New Roman"/>
                <w:b/>
                <w:bCs/>
                <w:rtl w:val="0"/>
              </w:rPr>
              <w:t>Tư duy độc lập (Independence)</w:t>
            </w:r>
          </w:p>
        </w:tc>
        <w:tc>
          <w:tcPr>
            <w:shd w:val="clear" w:color="auto" w:fill="auto"/>
            <w:tcMar>
              <w:top w:w="0" w:type="dxa"/>
              <w:left w:w="0" w:type="dxa"/>
              <w:bottom w:w="0" w:type="dxa"/>
              <w:right w:w="0" w:type="dxa"/>
            </w:tcMar>
            <w:vAlign w:val="top"/>
          </w:tcPr>
          <w:p w14:paraId="0000008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Soft Skill</w:t>
            </w:r>
          </w:p>
        </w:tc>
        <w:tc>
          <w:tcPr>
            <w:shd w:val="clear" w:color="auto" w:fill="auto"/>
            <w:tcMar>
              <w:top w:w="0" w:type="dxa"/>
              <w:left w:w="0" w:type="dxa"/>
              <w:bottom w:w="0" w:type="dxa"/>
              <w:right w:w="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Không bị ảnh hưởng bởi thiên kiến của Developer, giữ được sự khách quan khi đánh giá chất lượng sản phẩm.</w:t>
            </w:r>
          </w:p>
        </w:tc>
      </w:tr>
    </w:tbl>
    <w:p w14:paraId="00000089">
      <w:pPr>
        <w:pStyle w:val="4"/>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bookmarkStart w:id="22" w:name="_Toc28373"/>
      <w:r>
        <w:rPr>
          <w:rFonts w:hint="default" w:ascii="Times New Roman" w:hAnsi="Times New Roman" w:cs="Times New Roman"/>
          <w:rtl w:val="0"/>
        </w:rPr>
        <w:t>4. Tổng kết kỹ năng (100-150 từ)</w:t>
      </w:r>
      <w:bookmarkEnd w:id="22"/>
    </w:p>
    <w:p w14:paraId="0000008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 xml:space="preserve">Qua bài tập, em nhận ra vai trò của một Tester hiện đại đã thay đổi rất nhiều. Không chỉ </w:t>
      </w:r>
      <w:r>
        <w:rPr>
          <w:rFonts w:hint="default" w:ascii="Times New Roman" w:hAnsi="Times New Roman" w:cs="Times New Roman"/>
          <w:rtl w:val="0"/>
          <w:lang w:val="vi-VN"/>
        </w:rPr>
        <w:t>đơn giản</w:t>
      </w:r>
      <w:r>
        <w:rPr>
          <w:rFonts w:hint="default" w:ascii="Times New Roman" w:hAnsi="Times New Roman" w:cs="Times New Roman"/>
          <w:rtl w:val="0"/>
        </w:rPr>
        <w:t xml:space="preserve"> là người đi tìm lỗi (defect) ở khâu cuối cùng, Tester năm 2026 đóng vai trò là chốt chặn chất lượng</w:t>
      </w:r>
      <w:r>
        <w:rPr>
          <w:rFonts w:hint="default" w:ascii="Times New Roman" w:hAnsi="Times New Roman" w:cs="Times New Roman"/>
          <w:rtl w:val="0"/>
          <w:lang w:val="vi-VN"/>
        </w:rPr>
        <w:t xml:space="preserve"> trong</w:t>
      </w:r>
      <w:r>
        <w:rPr>
          <w:rFonts w:hint="default" w:ascii="Times New Roman" w:hAnsi="Times New Roman" w:cs="Times New Roman"/>
          <w:rtl w:val="0"/>
        </w:rPr>
        <w:t xml:space="preserve"> suốt</w:t>
      </w:r>
      <w:r>
        <w:rPr>
          <w:rFonts w:hint="default" w:ascii="Times New Roman" w:hAnsi="Times New Roman" w:cs="Times New Roman"/>
          <w:rtl w:val="0"/>
          <w:lang w:val="vi-VN"/>
        </w:rPr>
        <w:t xml:space="preserve"> quá trình làm</w:t>
      </w:r>
      <w:r>
        <w:rPr>
          <w:rFonts w:hint="default" w:ascii="Times New Roman" w:hAnsi="Times New Roman" w:cs="Times New Roman"/>
          <w:rtl w:val="0"/>
        </w:rPr>
        <w:t xml:space="preserve"> dự án. Các kỹ năng cứng như Kiểm thử tự động (Automation) hay hiểu biết về hệ thống API là bắt buộc để theo kịp tốc độ của môi trường Agile. Tuy nhiên, giá trị</w:t>
      </w:r>
      <w:r>
        <w:rPr>
          <w:rFonts w:hint="default" w:ascii="Times New Roman" w:hAnsi="Times New Roman" w:cs="Times New Roman"/>
          <w:rtl w:val="0"/>
          <w:lang w:val="vi-VN"/>
        </w:rPr>
        <w:t xml:space="preserve"> cốt lõi</w:t>
      </w:r>
      <w:r>
        <w:rPr>
          <w:rFonts w:hint="default" w:ascii="Times New Roman" w:hAnsi="Times New Roman" w:cs="Times New Roman"/>
          <w:rtl w:val="0"/>
        </w:rPr>
        <w:t xml:space="preserve"> thực sự nằm ở kỹ năng mềm: Tư duy phản biện để lường trước rủi ro và Kỹ năng giao tiếp để làm việc mượt mà với Dev/BA. Đặc biệt, việc biết sử dụng AI và Prompt Engineering sẽ </w:t>
      </w:r>
      <w:r>
        <w:rPr>
          <w:rFonts w:hint="default" w:ascii="Times New Roman" w:hAnsi="Times New Roman" w:cs="Times New Roman"/>
          <w:rtl w:val="0"/>
          <w:lang w:val="vi-VN"/>
        </w:rPr>
        <w:t>trợ giúp các</w:t>
      </w:r>
      <w:r>
        <w:rPr>
          <w:rFonts w:hint="default" w:ascii="Times New Roman" w:hAnsi="Times New Roman" w:cs="Times New Roman"/>
          <w:rtl w:val="0"/>
        </w:rPr>
        <w:t xml:space="preserve"> tester tăng tốc đáng kể trong việc sinh dữ liệu và kịch bản test</w:t>
      </w:r>
      <w:r>
        <w:rPr>
          <w:rFonts w:hint="default" w:ascii="Times New Roman" w:hAnsi="Times New Roman" w:cs="Times New Roman"/>
          <w:rtl w:val="0"/>
          <w:lang w:val="vi-VN"/>
        </w:rPr>
        <w:t xml:space="preserve"> trong gian đoạn làm việc</w:t>
      </w:r>
      <w:r>
        <w:rPr>
          <w:rFonts w:hint="default" w:ascii="Times New Roman" w:hAnsi="Times New Roman" w:cs="Times New Roman"/>
          <w:rtl w:val="0"/>
        </w:rPr>
        <w:t>.</w:t>
      </w:r>
    </w:p>
    <w:p w14:paraId="0000008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p>
    <w:p w14:paraId="0000008C">
      <w:pPr>
        <w:pBdr>
          <w:top w:val="none" w:color="auto" w:sz="0" w:space="0"/>
          <w:left w:val="none" w:color="auto" w:sz="0" w:space="0"/>
          <w:bottom w:val="none" w:color="auto" w:sz="0" w:space="0"/>
          <w:right w:val="none" w:color="auto" w:sz="0" w:space="0"/>
          <w:between w:val="none" w:color="auto" w:sz="0" w:space="0"/>
        </w:pBdr>
        <w:shd w:val="clear" w:fill="auto"/>
        <w:spacing w:after="225"/>
        <w:rPr>
          <w:rFonts w:hint="default" w:ascii="Times New Roman" w:hAnsi="Times New Roman" w:cs="Times New Roman"/>
        </w:rPr>
      </w:pPr>
    </w:p>
    <w:p w14:paraId="0000008D">
      <w:pPr>
        <w:pStyle w:val="3"/>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bookmarkStart w:id="23" w:name="_Toc21516"/>
      <w:r>
        <w:rPr>
          <w:rFonts w:hint="default" w:ascii="Times New Roman" w:hAnsi="Times New Roman" w:cs="Times New Roman"/>
          <w:rtl w:val="0"/>
        </w:rPr>
        <w:t>PHẦN KẾT LUẬN</w:t>
      </w:r>
      <w:bookmarkEnd w:id="23"/>
    </w:p>
    <w:p w14:paraId="0000008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rtl w:val="0"/>
        </w:rPr>
        <w:t xml:space="preserve">Thông qua bài Lab 1 này, em đã đạt được hai mục tiêu học tập cốt lõi. </w:t>
      </w:r>
      <w:r>
        <w:rPr>
          <w:rFonts w:hint="default" w:ascii="Times New Roman" w:hAnsi="Times New Roman" w:cs="Times New Roman"/>
          <w:b/>
          <w:bCs/>
          <w:rtl w:val="0"/>
        </w:rPr>
        <w:t>Thứ nhất, về Testing Fundamentals:</w:t>
      </w:r>
      <w:r>
        <w:rPr>
          <w:rFonts w:hint="default" w:ascii="Times New Roman" w:hAnsi="Times New Roman" w:cs="Times New Roman"/>
          <w:rtl w:val="0"/>
        </w:rPr>
        <w:t xml:space="preserve"> em đã hiểu và phân biệt rõ ràng các khái niệm nền tảng của ISTQB (như Error vs Defect, Verification vs Validation), thấu hiểu 7 nguyên tắc kiểm thử và nắm bắt được luồng hoạt động (7 bước) của quy trình kiểm thử phần mềm thực tế. Sự am hiểu này tạo ra nền móng vững chắc trước khi đi sâu vào kỹ thuật thiết kế Test Case ở các chương sau.</w:t>
      </w:r>
    </w:p>
    <w:p w14:paraId="0000008F">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r>
        <w:rPr>
          <w:rFonts w:hint="default" w:ascii="Times New Roman" w:hAnsi="Times New Roman" w:cs="Times New Roman"/>
          <w:b/>
          <w:bCs/>
          <w:rtl w:val="0"/>
        </w:rPr>
        <w:t>Thứ hai, về kỹ năng Prompt Engineering:</w:t>
      </w:r>
      <w:r>
        <w:rPr>
          <w:rFonts w:hint="default" w:ascii="Times New Roman" w:hAnsi="Times New Roman" w:cs="Times New Roman"/>
          <w:rtl w:val="0"/>
        </w:rPr>
        <w:t xml:space="preserve"> em đã trực tiếp trải nghiệm sự khác biệt khi đặt câu hỏi cho AI một cách có chiến lược. Việc áp dụng công thức R-C-T-F-E giúp em điều hướng AI trở thành một công cụ gia sư đắc lực</w:t>
      </w:r>
      <w:r>
        <w:rPr>
          <w:rFonts w:hint="default" w:ascii="Times New Roman" w:hAnsi="Times New Roman" w:cs="Times New Roman"/>
          <w:rtl w:val="0"/>
          <w:lang w:val="vi-VN"/>
        </w:rPr>
        <w:t xml:space="preserve"> và để có thể tối ưu hơn thì nên thêm các từ như chi tiết, dễ hiểu, chỉnh chu để AI</w:t>
      </w:r>
      <w:r>
        <w:rPr>
          <w:rFonts w:hint="default" w:ascii="Times New Roman" w:hAnsi="Times New Roman" w:cs="Times New Roman"/>
          <w:rtl w:val="0"/>
        </w:rPr>
        <w:t xml:space="preserve"> trả về những kết quả có tính chuyên môn cao, đúng định dạng mong muốn và không bị lan man. Cung cấp bối cảnh và ví dụ (few-shot) là chìa khóa để giảm hiện tượng ảo giác (hallucination) của AI và nâng cao chất lượng nghiên cứu tài liệu.</w:t>
      </w:r>
    </w:p>
    <w:p w14:paraId="0000009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p>
    <w:p w14:paraId="00000091">
      <w:pPr>
        <w:pBdr>
          <w:top w:val="none" w:color="auto" w:sz="0" w:space="0"/>
          <w:left w:val="none" w:color="auto" w:sz="0" w:space="0"/>
          <w:bottom w:val="none" w:color="auto" w:sz="0" w:space="0"/>
          <w:right w:val="none" w:color="auto" w:sz="0" w:space="0"/>
          <w:between w:val="none" w:color="auto" w:sz="0" w:space="0"/>
        </w:pBdr>
        <w:shd w:val="clear" w:fill="auto"/>
        <w:spacing w:after="225"/>
        <w:rPr>
          <w:rFonts w:hint="default" w:ascii="Times New Roman" w:hAnsi="Times New Roman" w:cs="Times New Roman"/>
        </w:rPr>
      </w:pPr>
    </w:p>
    <w:p w14:paraId="00000092">
      <w:pPr>
        <w:pStyle w:val="3"/>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w:hAnsi="Times New Roman" w:cs="Times New Roman"/>
        </w:rPr>
      </w:pPr>
      <w:bookmarkStart w:id="24" w:name="_Toc15506"/>
      <w:r>
        <w:rPr>
          <w:rFonts w:hint="default" w:ascii="Times New Roman" w:hAnsi="Times New Roman" w:cs="Times New Roman"/>
          <w:rtl w:val="0"/>
        </w:rPr>
        <w:t>TÀI LIỆU THAM KHẢO</w:t>
      </w:r>
      <w:bookmarkEnd w:id="24"/>
    </w:p>
    <w:p w14:paraId="00000093">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[1] International Software Testing Qualifications Board (ISTQB). (2023). </w:t>
      </w:r>
      <w:r>
        <w:rPr>
          <w:rFonts w:hint="default" w:ascii="Times New Roman" w:hAnsi="Times New Roman" w:cs="Times New Roman"/>
          <w:i/>
          <w:iCs/>
          <w:rtl w:val="0"/>
        </w:rPr>
        <w:t>Foundations of Software Testing ISTQB Certification, 4th edition Syllabus.</w:t>
      </w:r>
    </w:p>
    <w:p w14:paraId="00000094">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ind w:left="600" w:hanging="360"/>
        <w:rPr>
          <w:rFonts w:hint="default" w:ascii="Times New Roman" w:hAnsi="Times New Roman" w:cs="Times New Roman"/>
        </w:rPr>
      </w:pPr>
      <w:r>
        <w:rPr>
          <w:rFonts w:hint="default" w:ascii="Times New Roman" w:hAnsi="Times New Roman" w:cs="Times New Roman"/>
          <w:rtl w:val="0"/>
        </w:rPr>
        <w:t xml:space="preserve">[2] DAIR.AI. </w:t>
      </w:r>
      <w:r>
        <w:rPr>
          <w:rFonts w:hint="default" w:ascii="Times New Roman" w:hAnsi="Times New Roman" w:cs="Times New Roman"/>
          <w:i/>
          <w:iCs/>
          <w:rtl w:val="0"/>
        </w:rPr>
        <w:t>Prompt Engineering Guide.</w:t>
      </w:r>
      <w:r>
        <w:rPr>
          <w:rFonts w:hint="default" w:ascii="Times New Roman" w:hAnsi="Times New Roman" w:cs="Times New Roman"/>
          <w:rtl w:val="0"/>
        </w:rPr>
        <w:t xml:space="preserve"> Truy cập từ: https://www.promptingguide.ai/</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D7015980-14AA-4C30-93EC-2B6C93126A90}"/>
  </w:font>
  <w:font w:name="Arial">
    <w:panose1 w:val="020B0604020202020204"/>
    <w:charset w:val="00"/>
    <w:family w:val="swiss"/>
    <w:pitch w:val="default"/>
    <w:sig w:usb0="E0002EFF" w:usb1="C000785B" w:usb2="00000009" w:usb3="00000000" w:csb0="400001FF" w:csb1="FFFF0000"/>
    <w:embedRegular r:id="rId2" w:fontKey="{CF99147C-8F30-4275-A22B-AC9B53F5C15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06B82145-81B6-4D02-9807-4A832FF2C8D8}"/>
  </w:font>
  <w:font w:name="Wingdings">
    <w:panose1 w:val="05000000000000000000"/>
    <w:charset w:val="02"/>
    <w:family w:val="auto"/>
    <w:pitch w:val="default"/>
    <w:sig w:usb0="00000000" w:usb1="00000000" w:usb2="00000000" w:usb3="00000000" w:csb0="80000000" w:csb1="00000000"/>
    <w:embedRegular r:id="rId4" w:fontKey="{2DDA7EE6-EAF6-4653-9193-9F5326757E52}"/>
  </w:font>
  <w:font w:name="Calibri">
    <w:panose1 w:val="020F0502020204030204"/>
    <w:charset w:val="00"/>
    <w:family w:val="swiss"/>
    <w:pitch w:val="default"/>
    <w:sig w:usb0="E4002EFF" w:usb1="C200247B" w:usb2="00000009" w:usb3="00000000" w:csb0="200001FF" w:csb1="00000000"/>
    <w:embedRegular r:id="rId5" w:fontKey="{6A6FA92C-28A7-44D7-BBF4-8E670069B785}"/>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6" w:fontKey="{621C207C-D207-4F85-A388-A1B47601F2CE}"/>
  </w:font>
  <w:font w:name="Georgia">
    <w:panose1 w:val="02040502050405020303"/>
    <w:charset w:val="00"/>
    <w:family w:val="auto"/>
    <w:pitch w:val="default"/>
    <w:sig w:usb0="00000287" w:usb1="00000000" w:usb2="00000000" w:usb3="00000000" w:csb0="2000009F" w:csb1="00000000"/>
    <w:embedRegular r:id="rId7" w:fontKey="{3CD2AFDC-E17F-494E-8B97-BD89AD274C22}"/>
  </w:font>
  <w:font w:name="Courier">
    <w:altName w:val="Courier Ne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0248C179"/>
    <w:multiLevelType w:val="multilevel"/>
    <w:tmpl w:val="0248C17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03D62ECE"/>
    <w:multiLevelType w:val="multilevel"/>
    <w:tmpl w:val="03D62ECE"/>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2A8F537B"/>
    <w:multiLevelType w:val="multilevel"/>
    <w:tmpl w:val="2A8F537B"/>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59ADCABA"/>
    <w:multiLevelType w:val="multilevel"/>
    <w:tmpl w:val="59ADCABA"/>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5A241D34"/>
    <w:multiLevelType w:val="multilevel"/>
    <w:tmpl w:val="5A241D34"/>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3"/>
  </w:num>
  <w:num w:numId="2">
    <w:abstractNumId w:val="8"/>
  </w:num>
  <w:num w:numId="3">
    <w:abstractNumId w:val="2"/>
  </w:num>
  <w:num w:numId="4">
    <w:abstractNumId w:val="1"/>
  </w:num>
  <w:num w:numId="5">
    <w:abstractNumId w:val="5"/>
  </w:num>
  <w:num w:numId="6">
    <w:abstractNumId w:val="6"/>
  </w:num>
  <w:num w:numId="7">
    <w:abstractNumId w:val="10"/>
  </w:num>
  <w:num w:numId="8">
    <w:abstractNumId w:val="4"/>
  </w:num>
  <w:num w:numId="9">
    <w:abstractNumId w:val="0"/>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5D1AAB"/>
    <w:rsid w:val="61FF6F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qFormat="1"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qFormat="1"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paragraph" w:styleId="13">
    <w:name w:val="toc 1"/>
    <w:basedOn w:val="1"/>
    <w:next w:val="1"/>
    <w:qFormat/>
    <w:uiPriority w:val="0"/>
    <w:rPr>
      <w:rFonts w:ascii="Times New Roman" w:hAnsi="Times New Roman"/>
      <w:sz w:val="24"/>
    </w:rPr>
  </w:style>
  <w:style w:type="paragraph" w:styleId="14">
    <w:name w:val="toc 2"/>
    <w:basedOn w:val="1"/>
    <w:next w:val="1"/>
    <w:qFormat/>
    <w:uiPriority w:val="0"/>
    <w:pPr>
      <w:ind w:left="420" w:leftChars="200"/>
    </w:pPr>
    <w:rPr>
      <w:rFonts w:ascii="Times New Roman" w:hAnsi="Times New Roman"/>
    </w:rPr>
  </w:style>
  <w:style w:type="paragraph" w:styleId="15">
    <w:name w:val="toc 3"/>
    <w:basedOn w:val="1"/>
    <w:next w:val="1"/>
    <w:qFormat/>
    <w:uiPriority w:val="0"/>
    <w:pPr>
      <w:ind w:left="840" w:leftChars="400"/>
    </w:pPr>
    <w:rPr>
      <w:rFonts w:ascii="Times New Roman" w:hAnsi="Times New Roman"/>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0"/>
    <w:basedOn w:val="16"/>
    <w:qFormat/>
    <w:uiPriority w:val="0"/>
  </w:style>
  <w:style w:type="table" w:customStyle="1" w:styleId="18">
    <w:name w:val="_Style 11"/>
    <w:basedOn w:val="16"/>
    <w:qFormat/>
    <w:uiPriority w:val="0"/>
  </w:style>
  <w:style w:type="table" w:customStyle="1" w:styleId="19">
    <w:name w:val="_Style 12"/>
    <w:basedOn w:val="16"/>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7</Pages>
  <Words>3018</Words>
  <Characters>11609</Characters>
  <TotalTime>15</TotalTime>
  <ScaleCrop>false</ScaleCrop>
  <LinksUpToDate>false</LinksUpToDate>
  <CharactersWithSpaces>14461</CharactersWithSpaces>
  <Application>WPS Office_12.1.0.24752_F1E327BC-269C-435d-A152-05C5408002CA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2026-05-24T05:18:00Z</dcterms:created>
  <dc:creator>Lenovo</dc:creator>
  <cp:lastModifiedBy>0405 Loc</cp:lastModifiedBy>
  <dcterms:modified xsi:type="dcterms:W3CDTF">2026-05-24T07:00:01Z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eyJoZGlkIjoiMGI3Y2NkOWZjZTRlNzNiMWNlYjNjMmFjYTdkMzE3N2IiLCJ1c2VySWQiOiIxMzkyMTc0NjYwNTg5In0=</vt:lpwstr>
  </property>
  <property fmtid="{D5CDD505-2E9C-101B-9397-08002B2CF9AE}" pid="3" name="KSOProductBuildVer">
    <vt:lpwstr>1033-12.1.0.24752</vt:lpwstr>
  </property>
  <property fmtid="{D5CDD505-2E9C-101B-9397-08002B2CF9AE}" pid="4" name="ICV">
    <vt:lpwstr>BD45D8BC3A3E4B3B9D73167F4D6FCAF4_12</vt:lpwstr>
  </property>
</Properties>
</file>